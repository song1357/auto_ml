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74A015">
      <w:pPr>
        <w:pStyle w:val="31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销售额分组聚类分析报告</w:t>
      </w:r>
      <w:bookmarkStart w:id="0" w:name="_GoBack"/>
      <w:bookmarkEnd w:id="0"/>
    </w:p>
    <w:p w14:paraId="13B7AEDA">
      <w:pPr>
        <w:pStyle w:val="3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1. 聚类数量评估</w:t>
      </w:r>
    </w:p>
    <w:p w14:paraId="06DAFF1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2625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374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1.1 评估图解释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4320"/>
      </w:tblGrid>
      <w:tr w14:paraId="78EBFA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59C59499">
            <w:pPr>
              <w:spacing w:after="0" w:line="240" w:lineRule="auto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肘部法则图解释</w:t>
            </w:r>
          </w:p>
        </w:tc>
        <w:tc>
          <w:tcPr>
            <w:tcW w:w="4320" w:type="dxa"/>
          </w:tcPr>
          <w:p w14:paraId="2DB00C44">
            <w:pPr>
              <w:spacing w:after="0" w:line="240" w:lineRule="auto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轮廓系数解释</w:t>
            </w:r>
          </w:p>
        </w:tc>
      </w:tr>
      <w:tr w14:paraId="13B1A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02382BC2">
            <w:pPr>
              <w:spacing w:after="0" w:line="240" w:lineRule="auto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1. 肘部法则通过观察组内平方和（WCSS）的变化来评估聚类效果。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2. WCSS表示组内样本与其质心之间的距离平方和，值越小表示聚类越紧密。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3. 当增加聚类数量时，WCSS会持续下降。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4. 在某个K值处，WCSS的下降速率会显著减缓，形成"肘部"。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5. 这个"肘部"位置通常被认为是较好的聚类数量选择。</w:t>
            </w:r>
          </w:p>
        </w:tc>
        <w:tc>
          <w:tcPr>
            <w:tcW w:w="4320" w:type="dxa"/>
          </w:tcPr>
          <w:p w14:paraId="35387A70">
            <w:pPr>
              <w:spacing w:after="0" w:line="240" w:lineRule="auto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1. 轮廓系数评估聚类的内聚度和分离度，取值范围为[-1, 1]。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2. 值越接近1，表示样本与自己所在的组更相似，与其他组更不相似。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3. 值越接近0，表示样本位于组的边界。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4. 值越接近-1，表示样本可能被分配到了错误的组。</w:t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br w:type="textWrapping"/>
            </w: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5. 一般认为轮廓系数大于0.5表示聚类效果较好。</w:t>
            </w:r>
          </w:p>
        </w:tc>
      </w:tr>
    </w:tbl>
    <w:p w14:paraId="049F4EBE">
      <w:pPr>
        <w:pStyle w:val="3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 不同K值的聚类分析</w:t>
      </w:r>
    </w:p>
    <w:p w14:paraId="21929DAC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2.1 K=6的聚类分析</w:t>
      </w:r>
    </w:p>
    <w:p w14:paraId="7412CB7B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3764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684"/>
        <w:gridCol w:w="684"/>
        <w:gridCol w:w="582"/>
        <w:gridCol w:w="582"/>
        <w:gridCol w:w="685"/>
      </w:tblGrid>
      <w:tr w14:paraId="6945F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FDEE2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聚类</w:t>
            </w:r>
          </w:p>
        </w:tc>
        <w:tc>
          <w:tcPr>
            <w:tcW w:w="576" w:type="dxa"/>
          </w:tcPr>
          <w:p w14:paraId="269A949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店数占比</w:t>
            </w:r>
          </w:p>
        </w:tc>
        <w:tc>
          <w:tcPr>
            <w:tcW w:w="576" w:type="dxa"/>
          </w:tcPr>
          <w:p w14:paraId="3135AC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A1.生抽</w:t>
            </w:r>
          </w:p>
        </w:tc>
        <w:tc>
          <w:tcPr>
            <w:tcW w:w="576" w:type="dxa"/>
          </w:tcPr>
          <w:p w14:paraId="2467681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A2.老抽</w:t>
            </w:r>
          </w:p>
        </w:tc>
        <w:tc>
          <w:tcPr>
            <w:tcW w:w="576" w:type="dxa"/>
          </w:tcPr>
          <w:p w14:paraId="6D4771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A3.鲜酱油</w:t>
            </w:r>
          </w:p>
        </w:tc>
        <w:tc>
          <w:tcPr>
            <w:tcW w:w="576" w:type="dxa"/>
          </w:tcPr>
          <w:p w14:paraId="05E573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A4.功能酱油</w:t>
            </w:r>
          </w:p>
        </w:tc>
        <w:tc>
          <w:tcPr>
            <w:tcW w:w="576" w:type="dxa"/>
          </w:tcPr>
          <w:p w14:paraId="4C9AE9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A5.蒸鱼豉油</w:t>
            </w:r>
          </w:p>
        </w:tc>
        <w:tc>
          <w:tcPr>
            <w:tcW w:w="576" w:type="dxa"/>
          </w:tcPr>
          <w:p w14:paraId="1FC580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A6.其它酱油</w:t>
            </w:r>
          </w:p>
        </w:tc>
        <w:tc>
          <w:tcPr>
            <w:tcW w:w="576" w:type="dxa"/>
          </w:tcPr>
          <w:p w14:paraId="48525B5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B.蚝油</w:t>
            </w:r>
          </w:p>
        </w:tc>
        <w:tc>
          <w:tcPr>
            <w:tcW w:w="576" w:type="dxa"/>
          </w:tcPr>
          <w:p w14:paraId="3E6607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C1.复合风味酱</w:t>
            </w:r>
          </w:p>
        </w:tc>
        <w:tc>
          <w:tcPr>
            <w:tcW w:w="576" w:type="dxa"/>
          </w:tcPr>
          <w:p w14:paraId="390FC0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C2.国辣风味酱</w:t>
            </w:r>
          </w:p>
        </w:tc>
        <w:tc>
          <w:tcPr>
            <w:tcW w:w="576" w:type="dxa"/>
          </w:tcPr>
          <w:p w14:paraId="590B45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C3.异域风味酱</w:t>
            </w:r>
          </w:p>
        </w:tc>
        <w:tc>
          <w:tcPr>
            <w:tcW w:w="576" w:type="dxa"/>
          </w:tcPr>
          <w:p w14:paraId="112A40A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C4.坚果风味酱</w:t>
            </w:r>
          </w:p>
        </w:tc>
        <w:tc>
          <w:tcPr>
            <w:tcW w:w="576" w:type="dxa"/>
          </w:tcPr>
          <w:p w14:paraId="3464B1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C5.面豉风味酱</w:t>
            </w:r>
          </w:p>
        </w:tc>
        <w:tc>
          <w:tcPr>
            <w:tcW w:w="576" w:type="dxa"/>
          </w:tcPr>
          <w:p w14:paraId="497BA71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C9.其它酱</w:t>
            </w:r>
          </w:p>
        </w:tc>
      </w:tr>
      <w:tr w14:paraId="554592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45CBF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聚类0</w:t>
            </w:r>
          </w:p>
        </w:tc>
        <w:tc>
          <w:tcPr>
            <w:tcW w:w="576" w:type="dxa"/>
          </w:tcPr>
          <w:p w14:paraId="228FC1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47E629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5A9143E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754B5A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  <w:tc>
          <w:tcPr>
            <w:tcW w:w="576" w:type="dxa"/>
          </w:tcPr>
          <w:p w14:paraId="0E1AC4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3AC41DE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148E1A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72BAB1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18E5A86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0F085D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1BCFE6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03BC0B2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4A24E8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6BAA19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  <w:tr w14:paraId="4757F7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05ACE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聚类1</w:t>
            </w:r>
          </w:p>
        </w:tc>
        <w:tc>
          <w:tcPr>
            <w:tcW w:w="576" w:type="dxa"/>
          </w:tcPr>
          <w:p w14:paraId="251ED69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  <w:tc>
          <w:tcPr>
            <w:tcW w:w="576" w:type="dxa"/>
          </w:tcPr>
          <w:p w14:paraId="3AA4CB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0FD65B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  <w:tc>
          <w:tcPr>
            <w:tcW w:w="576" w:type="dxa"/>
          </w:tcPr>
          <w:p w14:paraId="39B6AC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7155693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4B60EC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  <w:tc>
          <w:tcPr>
            <w:tcW w:w="576" w:type="dxa"/>
          </w:tcPr>
          <w:p w14:paraId="25EE9EA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20DEFF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07823E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7BA8E7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4276AE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24%</w:t>
            </w:r>
          </w:p>
        </w:tc>
        <w:tc>
          <w:tcPr>
            <w:tcW w:w="576" w:type="dxa"/>
          </w:tcPr>
          <w:p w14:paraId="310BD5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4B77E5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28B218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</w:tr>
      <w:tr w14:paraId="7D0ED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E3FC8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聚类2</w:t>
            </w:r>
          </w:p>
        </w:tc>
        <w:tc>
          <w:tcPr>
            <w:tcW w:w="576" w:type="dxa"/>
          </w:tcPr>
          <w:p w14:paraId="037C26A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771C34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85%</w:t>
            </w:r>
          </w:p>
        </w:tc>
        <w:tc>
          <w:tcPr>
            <w:tcW w:w="576" w:type="dxa"/>
          </w:tcPr>
          <w:p w14:paraId="4BE376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92%</w:t>
            </w:r>
          </w:p>
        </w:tc>
        <w:tc>
          <w:tcPr>
            <w:tcW w:w="576" w:type="dxa"/>
          </w:tcPr>
          <w:p w14:paraId="407813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84%</w:t>
            </w:r>
          </w:p>
        </w:tc>
        <w:tc>
          <w:tcPr>
            <w:tcW w:w="576" w:type="dxa"/>
          </w:tcPr>
          <w:p w14:paraId="6D9762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24%</w:t>
            </w:r>
          </w:p>
        </w:tc>
        <w:tc>
          <w:tcPr>
            <w:tcW w:w="576" w:type="dxa"/>
          </w:tcPr>
          <w:p w14:paraId="153E25F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68%</w:t>
            </w:r>
          </w:p>
        </w:tc>
        <w:tc>
          <w:tcPr>
            <w:tcW w:w="576" w:type="dxa"/>
          </w:tcPr>
          <w:p w14:paraId="2A2E30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57%</w:t>
            </w:r>
          </w:p>
        </w:tc>
        <w:tc>
          <w:tcPr>
            <w:tcW w:w="576" w:type="dxa"/>
          </w:tcPr>
          <w:p w14:paraId="49AB0D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1940DB8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81%</w:t>
            </w:r>
          </w:p>
        </w:tc>
        <w:tc>
          <w:tcPr>
            <w:tcW w:w="576" w:type="dxa"/>
          </w:tcPr>
          <w:p w14:paraId="2217B3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88%</w:t>
            </w:r>
          </w:p>
        </w:tc>
        <w:tc>
          <w:tcPr>
            <w:tcW w:w="576" w:type="dxa"/>
          </w:tcPr>
          <w:p w14:paraId="3C967C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87%</w:t>
            </w:r>
          </w:p>
        </w:tc>
        <w:tc>
          <w:tcPr>
            <w:tcW w:w="576" w:type="dxa"/>
          </w:tcPr>
          <w:p w14:paraId="57B3F2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71%</w:t>
            </w:r>
          </w:p>
        </w:tc>
        <w:tc>
          <w:tcPr>
            <w:tcW w:w="576" w:type="dxa"/>
          </w:tcPr>
          <w:p w14:paraId="0F57D9A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94%</w:t>
            </w:r>
          </w:p>
        </w:tc>
        <w:tc>
          <w:tcPr>
            <w:tcW w:w="576" w:type="dxa"/>
          </w:tcPr>
          <w:p w14:paraId="1FD1C5D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76%</w:t>
            </w:r>
          </w:p>
        </w:tc>
      </w:tr>
      <w:tr w14:paraId="0B04A5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F11861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聚类3</w:t>
            </w:r>
          </w:p>
        </w:tc>
        <w:tc>
          <w:tcPr>
            <w:tcW w:w="576" w:type="dxa"/>
          </w:tcPr>
          <w:p w14:paraId="46F007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2F79D1C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76E1AD9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0C15ADF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4EF75A5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3DFB08C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4D872BA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5987359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6A64A26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DA4C0B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EC6F08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B877E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5179C5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1270681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  <w:tr w14:paraId="4A7D19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29B6E1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聚类4</w:t>
            </w:r>
          </w:p>
        </w:tc>
        <w:tc>
          <w:tcPr>
            <w:tcW w:w="576" w:type="dxa"/>
          </w:tcPr>
          <w:p w14:paraId="50DADE1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7F1A46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75%</w:t>
            </w:r>
          </w:p>
        </w:tc>
        <w:tc>
          <w:tcPr>
            <w:tcW w:w="576" w:type="dxa"/>
          </w:tcPr>
          <w:p w14:paraId="471A7A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71%</w:t>
            </w:r>
          </w:p>
        </w:tc>
        <w:tc>
          <w:tcPr>
            <w:tcW w:w="576" w:type="dxa"/>
          </w:tcPr>
          <w:p w14:paraId="217E72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  <w:tc>
          <w:tcPr>
            <w:tcW w:w="576" w:type="dxa"/>
          </w:tcPr>
          <w:p w14:paraId="17CDD7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1E9AB7A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40%</w:t>
            </w:r>
          </w:p>
        </w:tc>
        <w:tc>
          <w:tcPr>
            <w:tcW w:w="576" w:type="dxa"/>
          </w:tcPr>
          <w:p w14:paraId="279A77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78AB5A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85%</w:t>
            </w:r>
          </w:p>
        </w:tc>
        <w:tc>
          <w:tcPr>
            <w:tcW w:w="576" w:type="dxa"/>
          </w:tcPr>
          <w:p w14:paraId="6B2F86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41%</w:t>
            </w:r>
          </w:p>
        </w:tc>
        <w:tc>
          <w:tcPr>
            <w:tcW w:w="576" w:type="dxa"/>
          </w:tcPr>
          <w:p w14:paraId="7DD7DD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  <w:tc>
          <w:tcPr>
            <w:tcW w:w="576" w:type="dxa"/>
          </w:tcPr>
          <w:p w14:paraId="7EA6594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60%</w:t>
            </w:r>
          </w:p>
        </w:tc>
        <w:tc>
          <w:tcPr>
            <w:tcW w:w="576" w:type="dxa"/>
          </w:tcPr>
          <w:p w14:paraId="00B64D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157F25D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  <w:tc>
          <w:tcPr>
            <w:tcW w:w="576" w:type="dxa"/>
          </w:tcPr>
          <w:p w14:paraId="4EE5E8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</w:tr>
      <w:tr w14:paraId="58B8C3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3BCD99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聚类5</w:t>
            </w:r>
          </w:p>
        </w:tc>
        <w:tc>
          <w:tcPr>
            <w:tcW w:w="576" w:type="dxa"/>
          </w:tcPr>
          <w:p w14:paraId="4668F8D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329D156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4B75EE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3029CF8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14A4CE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0ED1631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64DB623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5543492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1D85577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644BE39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99983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31BC957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45F2B0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2B0260F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</w:tr>
    </w:tbl>
    <w:p w14:paraId="598A0D1B">
      <w:pPr>
        <w:jc w:val="center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  <w:b/>
        </w:rPr>
        <w:t>调味品销售额分组占比（本类别中有销售额分组的店数/本类别的总店数）</w:t>
      </w:r>
    </w:p>
    <w:p w14:paraId="128809AA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聚类0的菜系和餐厅档次分布：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486BD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3CFFA3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237993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C6AA7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70356E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DB25AA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339D12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06670EF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</w:tr>
      <w:tr w14:paraId="0F36E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8B64A9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140E7B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65A3B1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6BE899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A963D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A82936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7FDA979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26252D0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192C07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81B84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6F37DA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</w:tr>
      <w:tr w14:paraId="0FB37A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7F6C0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300E7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6D3037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41%</w:t>
            </w:r>
          </w:p>
        </w:tc>
      </w:tr>
    </w:tbl>
    <w:p w14:paraId="00AE5074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D80193C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聚类1的菜系和餐厅档次分布：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70DBB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B11CD6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2673195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3E4330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22CB0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15DCD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3DF9D8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0B7A4D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10D9EC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27620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B5E657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A5湘菜</w:t>
            </w:r>
          </w:p>
        </w:tc>
        <w:tc>
          <w:tcPr>
            <w:tcW w:w="2880" w:type="dxa"/>
          </w:tcPr>
          <w:p w14:paraId="04E95A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41011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C9E3C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95F892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006803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</w:tr>
      <w:tr w14:paraId="391177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931C8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1E21E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21003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60%</w:t>
            </w:r>
          </w:p>
        </w:tc>
      </w:tr>
      <w:tr w14:paraId="4E5CE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8AEA9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A0EB5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8080A9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40%</w:t>
            </w:r>
          </w:p>
        </w:tc>
      </w:tr>
    </w:tbl>
    <w:p w14:paraId="1EABDD98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859D420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聚类2的菜系和餐厅档次分布：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4A422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6A41C4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203DA1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5E40B2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41A46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EFE8D2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F88145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5E71F6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690334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47EFB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6DDC88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57AE5E4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3B22B1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2943B2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7D5E52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72AB23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36F87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00436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AC5E3B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0B658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75%</w:t>
            </w:r>
          </w:p>
        </w:tc>
      </w:tr>
      <w:tr w14:paraId="1195D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46709B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92DAC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F8C2DD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</w:tr>
    </w:tbl>
    <w:p w14:paraId="60F09585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162FF820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聚类3的菜系和餐厅档次分布：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E0EF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D3D0E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08154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A2CA5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00FFAF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25ADA9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21F11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32D100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51%</w:t>
            </w:r>
          </w:p>
        </w:tc>
      </w:tr>
      <w:tr w14:paraId="245E29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40D87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EB529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983C0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</w:tr>
      <w:tr w14:paraId="24FFA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AF179C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824E1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0EED0ED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4E0D8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FE6C90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9494A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2A80C99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</w:tr>
      <w:tr w14:paraId="5EFC7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67D6D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1418F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B1B917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</w:tr>
    </w:tbl>
    <w:p w14:paraId="6FDA4546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1E5BF781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聚类4的菜系和餐厅档次分布：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CB587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EB45A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25900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DD6B5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13D5AD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BB9A3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82268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6C1442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6FE81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0F4D95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D35D7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56E282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3FFB10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01E63C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95BCE3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4EA43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</w:tr>
      <w:tr w14:paraId="0B95A8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6B84A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5CA9A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D7C79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71%</w:t>
            </w:r>
          </w:p>
        </w:tc>
      </w:tr>
      <w:tr w14:paraId="0B229B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85C1A7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E3D325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3DBA5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</w:tr>
    </w:tbl>
    <w:p w14:paraId="3A878C0C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38B6B66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聚类5的菜系和餐厅档次分布：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D4AB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BB1D9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11976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B0C44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784CFC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DA77D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D1931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5A9084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</w:tr>
      <w:tr w14:paraId="418C84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54F99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7497A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1D8D97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</w:tr>
      <w:tr w14:paraId="1BEB3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7D83A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360AC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4F2BA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410B6C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FD6D9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96B14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60CC0C2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68%</w:t>
            </w:r>
          </w:p>
        </w:tc>
      </w:tr>
      <w:tr w14:paraId="7D291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CB4615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68D040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7E66414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</w:tr>
    </w:tbl>
    <w:p w14:paraId="0F62C89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78C38DB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4E4AFC59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2.2 K=7的聚类分析</w:t>
      </w:r>
    </w:p>
    <w:p w14:paraId="18438A86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3764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574"/>
        <w:gridCol w:w="574"/>
        <w:gridCol w:w="574"/>
        <w:gridCol w:w="574"/>
        <w:gridCol w:w="575"/>
        <w:gridCol w:w="575"/>
        <w:gridCol w:w="575"/>
        <w:gridCol w:w="575"/>
        <w:gridCol w:w="575"/>
        <w:gridCol w:w="676"/>
        <w:gridCol w:w="676"/>
        <w:gridCol w:w="676"/>
        <w:gridCol w:w="575"/>
        <w:gridCol w:w="676"/>
      </w:tblGrid>
      <w:tr w14:paraId="04AC6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16990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聚类</w:t>
            </w:r>
          </w:p>
        </w:tc>
        <w:tc>
          <w:tcPr>
            <w:tcW w:w="576" w:type="dxa"/>
          </w:tcPr>
          <w:p w14:paraId="2E80AA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店数占比</w:t>
            </w:r>
          </w:p>
        </w:tc>
        <w:tc>
          <w:tcPr>
            <w:tcW w:w="576" w:type="dxa"/>
          </w:tcPr>
          <w:p w14:paraId="0ADD26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A1.生抽</w:t>
            </w:r>
          </w:p>
        </w:tc>
        <w:tc>
          <w:tcPr>
            <w:tcW w:w="576" w:type="dxa"/>
          </w:tcPr>
          <w:p w14:paraId="774801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A2.老抽</w:t>
            </w:r>
          </w:p>
        </w:tc>
        <w:tc>
          <w:tcPr>
            <w:tcW w:w="576" w:type="dxa"/>
          </w:tcPr>
          <w:p w14:paraId="18807E1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A3.鲜酱油</w:t>
            </w:r>
          </w:p>
        </w:tc>
        <w:tc>
          <w:tcPr>
            <w:tcW w:w="576" w:type="dxa"/>
          </w:tcPr>
          <w:p w14:paraId="11D38B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A4.功能酱油</w:t>
            </w:r>
          </w:p>
        </w:tc>
        <w:tc>
          <w:tcPr>
            <w:tcW w:w="576" w:type="dxa"/>
          </w:tcPr>
          <w:p w14:paraId="4094BB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A5.蒸鱼豉油</w:t>
            </w:r>
          </w:p>
        </w:tc>
        <w:tc>
          <w:tcPr>
            <w:tcW w:w="576" w:type="dxa"/>
          </w:tcPr>
          <w:p w14:paraId="364D59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A6.其它酱油</w:t>
            </w:r>
          </w:p>
        </w:tc>
        <w:tc>
          <w:tcPr>
            <w:tcW w:w="576" w:type="dxa"/>
          </w:tcPr>
          <w:p w14:paraId="383725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B.蚝油</w:t>
            </w:r>
          </w:p>
        </w:tc>
        <w:tc>
          <w:tcPr>
            <w:tcW w:w="576" w:type="dxa"/>
          </w:tcPr>
          <w:p w14:paraId="0071E0B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C1.复合风味酱</w:t>
            </w:r>
          </w:p>
        </w:tc>
        <w:tc>
          <w:tcPr>
            <w:tcW w:w="576" w:type="dxa"/>
          </w:tcPr>
          <w:p w14:paraId="41C512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C2.国辣风味酱</w:t>
            </w:r>
          </w:p>
        </w:tc>
        <w:tc>
          <w:tcPr>
            <w:tcW w:w="576" w:type="dxa"/>
          </w:tcPr>
          <w:p w14:paraId="0426BD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C3.异域风味酱</w:t>
            </w:r>
          </w:p>
        </w:tc>
        <w:tc>
          <w:tcPr>
            <w:tcW w:w="576" w:type="dxa"/>
          </w:tcPr>
          <w:p w14:paraId="2FFE17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C4.坚果风味酱</w:t>
            </w:r>
          </w:p>
        </w:tc>
        <w:tc>
          <w:tcPr>
            <w:tcW w:w="576" w:type="dxa"/>
          </w:tcPr>
          <w:p w14:paraId="5E44BF7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C5.面豉风味酱</w:t>
            </w:r>
          </w:p>
        </w:tc>
        <w:tc>
          <w:tcPr>
            <w:tcW w:w="576" w:type="dxa"/>
          </w:tcPr>
          <w:p w14:paraId="19CF19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C9.其它酱</w:t>
            </w:r>
          </w:p>
        </w:tc>
      </w:tr>
      <w:tr w14:paraId="10AD8B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73BB0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聚类0</w:t>
            </w:r>
          </w:p>
        </w:tc>
        <w:tc>
          <w:tcPr>
            <w:tcW w:w="576" w:type="dxa"/>
          </w:tcPr>
          <w:p w14:paraId="3490275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547ADC8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6A19B0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56948C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6459516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7DAFF7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521DDFA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4E1AE9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6DF766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6A60D2A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44%</w:t>
            </w:r>
          </w:p>
        </w:tc>
        <w:tc>
          <w:tcPr>
            <w:tcW w:w="576" w:type="dxa"/>
          </w:tcPr>
          <w:p w14:paraId="1CA6637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  <w:tc>
          <w:tcPr>
            <w:tcW w:w="576" w:type="dxa"/>
          </w:tcPr>
          <w:p w14:paraId="189358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2CF611A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3A28483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</w:tr>
      <w:tr w14:paraId="3EEFBA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F9B08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聚类1</w:t>
            </w:r>
          </w:p>
        </w:tc>
        <w:tc>
          <w:tcPr>
            <w:tcW w:w="576" w:type="dxa"/>
          </w:tcPr>
          <w:p w14:paraId="4712E0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442A16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678E94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16AF6A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  <w:tc>
          <w:tcPr>
            <w:tcW w:w="576" w:type="dxa"/>
          </w:tcPr>
          <w:p w14:paraId="7BFABCB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3400E02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20D855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1911F0B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0696AA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0BEA76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645725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348D29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130EA9C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11144C0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</w:tr>
      <w:tr w14:paraId="1EE236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E822F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聚类2</w:t>
            </w:r>
          </w:p>
        </w:tc>
        <w:tc>
          <w:tcPr>
            <w:tcW w:w="576" w:type="dxa"/>
          </w:tcPr>
          <w:p w14:paraId="7D2B66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28BA25B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D0507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7F7A5D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3D469EA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495CEB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F7F3C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0996D9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3E03FA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6E80C1C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5C240B1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64714E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1693DA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6B92DF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440BA9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0DDEF3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聚类3</w:t>
            </w:r>
          </w:p>
        </w:tc>
        <w:tc>
          <w:tcPr>
            <w:tcW w:w="576" w:type="dxa"/>
          </w:tcPr>
          <w:p w14:paraId="0CC3E0F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  <w:tc>
          <w:tcPr>
            <w:tcW w:w="576" w:type="dxa"/>
          </w:tcPr>
          <w:p w14:paraId="3E9BF9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505D48A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18A145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  <w:tc>
          <w:tcPr>
            <w:tcW w:w="576" w:type="dxa"/>
          </w:tcPr>
          <w:p w14:paraId="309B0C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5CCDD2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41F847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22C23C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3A293DC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098A80F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  <w:tc>
          <w:tcPr>
            <w:tcW w:w="576" w:type="dxa"/>
          </w:tcPr>
          <w:p w14:paraId="1AB1B4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091AC3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3057AD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35%</w:t>
            </w:r>
          </w:p>
        </w:tc>
        <w:tc>
          <w:tcPr>
            <w:tcW w:w="576" w:type="dxa"/>
          </w:tcPr>
          <w:p w14:paraId="05A686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</w:tr>
      <w:tr w14:paraId="28CFD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7BBF0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聚类4</w:t>
            </w:r>
          </w:p>
        </w:tc>
        <w:tc>
          <w:tcPr>
            <w:tcW w:w="576" w:type="dxa"/>
          </w:tcPr>
          <w:p w14:paraId="1BE93A7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6E20370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85%</w:t>
            </w:r>
          </w:p>
        </w:tc>
        <w:tc>
          <w:tcPr>
            <w:tcW w:w="576" w:type="dxa"/>
          </w:tcPr>
          <w:p w14:paraId="5FCDD6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1CEC36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85%</w:t>
            </w:r>
          </w:p>
        </w:tc>
        <w:tc>
          <w:tcPr>
            <w:tcW w:w="576" w:type="dxa"/>
          </w:tcPr>
          <w:p w14:paraId="1880EBB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1C83B4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69%</w:t>
            </w:r>
          </w:p>
        </w:tc>
        <w:tc>
          <w:tcPr>
            <w:tcW w:w="576" w:type="dxa"/>
          </w:tcPr>
          <w:p w14:paraId="67025A3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  <w:tc>
          <w:tcPr>
            <w:tcW w:w="576" w:type="dxa"/>
          </w:tcPr>
          <w:p w14:paraId="4415D7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4943AC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81%</w:t>
            </w:r>
          </w:p>
        </w:tc>
        <w:tc>
          <w:tcPr>
            <w:tcW w:w="576" w:type="dxa"/>
          </w:tcPr>
          <w:p w14:paraId="268F49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88%</w:t>
            </w:r>
          </w:p>
        </w:tc>
        <w:tc>
          <w:tcPr>
            <w:tcW w:w="576" w:type="dxa"/>
          </w:tcPr>
          <w:p w14:paraId="7E2524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86%</w:t>
            </w:r>
          </w:p>
        </w:tc>
        <w:tc>
          <w:tcPr>
            <w:tcW w:w="576" w:type="dxa"/>
          </w:tcPr>
          <w:p w14:paraId="24074E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71%</w:t>
            </w:r>
          </w:p>
        </w:tc>
        <w:tc>
          <w:tcPr>
            <w:tcW w:w="576" w:type="dxa"/>
          </w:tcPr>
          <w:p w14:paraId="23714B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94%</w:t>
            </w:r>
          </w:p>
        </w:tc>
        <w:tc>
          <w:tcPr>
            <w:tcW w:w="576" w:type="dxa"/>
          </w:tcPr>
          <w:p w14:paraId="679741C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77%</w:t>
            </w:r>
          </w:p>
        </w:tc>
      </w:tr>
      <w:tr w14:paraId="0D737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00AB13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聚类5</w:t>
            </w:r>
          </w:p>
        </w:tc>
        <w:tc>
          <w:tcPr>
            <w:tcW w:w="576" w:type="dxa"/>
          </w:tcPr>
          <w:p w14:paraId="3400B2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6114F42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3D9F7B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6089D5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4E22B79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74DA8BD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703362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57BA6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3E3616B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5F1CCE3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D9938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5E23E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14D0AFF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C5D111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  <w:tr w14:paraId="188CED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469F67F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聚类6</w:t>
            </w:r>
          </w:p>
        </w:tc>
        <w:tc>
          <w:tcPr>
            <w:tcW w:w="576" w:type="dxa"/>
          </w:tcPr>
          <w:p w14:paraId="1C4938E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0AF8811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  <w:tc>
          <w:tcPr>
            <w:tcW w:w="576" w:type="dxa"/>
          </w:tcPr>
          <w:p w14:paraId="15E33B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71%</w:t>
            </w:r>
          </w:p>
        </w:tc>
        <w:tc>
          <w:tcPr>
            <w:tcW w:w="576" w:type="dxa"/>
          </w:tcPr>
          <w:p w14:paraId="3442F8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65%</w:t>
            </w:r>
          </w:p>
        </w:tc>
        <w:tc>
          <w:tcPr>
            <w:tcW w:w="576" w:type="dxa"/>
          </w:tcPr>
          <w:p w14:paraId="49C08C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0A59457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41%</w:t>
            </w:r>
          </w:p>
        </w:tc>
        <w:tc>
          <w:tcPr>
            <w:tcW w:w="576" w:type="dxa"/>
          </w:tcPr>
          <w:p w14:paraId="62F9C71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13D4668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86%</w:t>
            </w:r>
          </w:p>
        </w:tc>
        <w:tc>
          <w:tcPr>
            <w:tcW w:w="576" w:type="dxa"/>
          </w:tcPr>
          <w:p w14:paraId="693E20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44%</w:t>
            </w:r>
          </w:p>
        </w:tc>
        <w:tc>
          <w:tcPr>
            <w:tcW w:w="576" w:type="dxa"/>
          </w:tcPr>
          <w:p w14:paraId="468372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67%</w:t>
            </w:r>
          </w:p>
        </w:tc>
        <w:tc>
          <w:tcPr>
            <w:tcW w:w="576" w:type="dxa"/>
          </w:tcPr>
          <w:p w14:paraId="4A96BC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  <w:tc>
          <w:tcPr>
            <w:tcW w:w="576" w:type="dxa"/>
          </w:tcPr>
          <w:p w14:paraId="12A560D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77A57B5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76%</w:t>
            </w:r>
          </w:p>
        </w:tc>
        <w:tc>
          <w:tcPr>
            <w:tcW w:w="576" w:type="dxa"/>
          </w:tcPr>
          <w:p w14:paraId="1B5564D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</w:tr>
    </w:tbl>
    <w:p w14:paraId="699AFDE0">
      <w:pPr>
        <w:jc w:val="center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  <w:b/>
        </w:rPr>
        <w:t>调味品销售额分组占比（本类别中有销售额分组的店数/本类别的总店数）</w:t>
      </w:r>
    </w:p>
    <w:p w14:paraId="7699B718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聚类0的菜系和餐厅档次分布：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2AA8B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A6A66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52440E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FA726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492FB9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F9FA3E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E3F67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2AD61C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47%</w:t>
            </w:r>
          </w:p>
        </w:tc>
      </w:tr>
      <w:tr w14:paraId="54F2F9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A237A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0A4A24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3FC8F5F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50CD5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EE339A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43A90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7D76AC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2D736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F515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2A569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221AB1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65%</w:t>
            </w:r>
          </w:p>
        </w:tc>
      </w:tr>
      <w:tr w14:paraId="361B06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E037A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81805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A057D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35%</w:t>
            </w:r>
          </w:p>
        </w:tc>
      </w:tr>
    </w:tbl>
    <w:p w14:paraId="4EF34E5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52C3413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聚类1的菜系和餐厅档次分布：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D7448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8B7EA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32F135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C9032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2E4B2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CE79D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DB30D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26D8A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</w:tr>
      <w:tr w14:paraId="248943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3D750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09D5F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1CBC7F6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6CC5EE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5D8E6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F9F77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501B11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1B15E0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A9452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5E6955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7A2FB3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</w:tr>
      <w:tr w14:paraId="470D4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F0D499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BD7839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969FF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41%</w:t>
            </w:r>
          </w:p>
        </w:tc>
      </w:tr>
    </w:tbl>
    <w:p w14:paraId="508B64F3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B681D54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聚类2的菜系和餐厅档次分布：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CBBE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B11C41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161820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AFAAC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2E5C3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5FB98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CD6E0B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AF5335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61%</w:t>
            </w:r>
          </w:p>
        </w:tc>
      </w:tr>
      <w:tr w14:paraId="55460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70304F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2D46F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1537A0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126922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7785A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AF2C8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0CC34C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</w:tr>
      <w:tr w14:paraId="71457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33959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8B3CB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2D2D431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65%</w:t>
            </w:r>
          </w:p>
        </w:tc>
      </w:tr>
      <w:tr w14:paraId="5C1D7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DFD2F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FB23D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7C020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35%</w:t>
            </w:r>
          </w:p>
        </w:tc>
      </w:tr>
    </w:tbl>
    <w:p w14:paraId="4DBC31A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F7E1DA1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聚类3的菜系和餐厅档次分布：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9171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64C67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2B400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2914FD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4FB69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B31F6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09182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A5湘菜</w:t>
            </w:r>
          </w:p>
        </w:tc>
        <w:tc>
          <w:tcPr>
            <w:tcW w:w="2880" w:type="dxa"/>
          </w:tcPr>
          <w:p w14:paraId="4026401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16B773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2EFC1C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2A5AC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6B052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202995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697063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C2A445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1BF2509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094534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FF752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0F49F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3168B9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62%</w:t>
            </w:r>
          </w:p>
        </w:tc>
      </w:tr>
      <w:tr w14:paraId="1EB2F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29C9C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ED0E2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FF9DB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38%</w:t>
            </w:r>
          </w:p>
        </w:tc>
      </w:tr>
    </w:tbl>
    <w:p w14:paraId="203DE52D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1F9F0AE5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聚类4的菜系和餐厅档次分布：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06E63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BBBBE1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86842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538F31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ADBC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38B7C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F0EF8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6B32E9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300593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977DA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3BF3D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79C5EA1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</w:tr>
      <w:tr w14:paraId="0D2E4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19FB24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8EFED5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027F1E6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6616C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AE348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48B8A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443A2B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</w:tr>
      <w:tr w14:paraId="6637F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25ED9B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1E7DC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60227E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</w:tr>
    </w:tbl>
    <w:p w14:paraId="129AA6F1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68E8D1C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聚类5的菜系和餐厅档次分布：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9120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9516D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7B853E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25C5A3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096BE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FABFAC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E175F7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2B2B93B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4B44E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BCB5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6C4A7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371871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51F02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6DBB0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4894CE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47AE13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622437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621F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DF72DC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76D8F3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1DE716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199B5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3B838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14879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56ACEB6D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9438A44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聚类6的菜系和餐厅档次分布：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C87E2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0A0871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1F2649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7FC3B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975C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BB23A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859FF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07E360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2A46D7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11382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F163D0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D0BA4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4BB18E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999C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058652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6C5A2EF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</w:tr>
      <w:tr w14:paraId="11377D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F096E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197D31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6C577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</w:tr>
      <w:tr w14:paraId="7FA7E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2832F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2FED5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3B3FC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</w:tr>
    </w:tbl>
    <w:p w14:paraId="5E8CFCA5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7BCEB666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E205DEA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2.3 K=8的聚类分析</w:t>
      </w:r>
    </w:p>
    <w:p w14:paraId="0D8102AF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3764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"/>
        <w:gridCol w:w="568"/>
        <w:gridCol w:w="568"/>
        <w:gridCol w:w="568"/>
        <w:gridCol w:w="668"/>
        <w:gridCol w:w="568"/>
        <w:gridCol w:w="568"/>
        <w:gridCol w:w="568"/>
        <w:gridCol w:w="568"/>
        <w:gridCol w:w="568"/>
        <w:gridCol w:w="668"/>
        <w:gridCol w:w="668"/>
        <w:gridCol w:w="668"/>
        <w:gridCol w:w="568"/>
        <w:gridCol w:w="668"/>
      </w:tblGrid>
      <w:tr w14:paraId="7D14CE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9C48B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聚类</w:t>
            </w:r>
          </w:p>
        </w:tc>
        <w:tc>
          <w:tcPr>
            <w:tcW w:w="576" w:type="dxa"/>
          </w:tcPr>
          <w:p w14:paraId="6D10B2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店数占比</w:t>
            </w:r>
          </w:p>
        </w:tc>
        <w:tc>
          <w:tcPr>
            <w:tcW w:w="576" w:type="dxa"/>
          </w:tcPr>
          <w:p w14:paraId="465717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A1.生抽</w:t>
            </w:r>
          </w:p>
        </w:tc>
        <w:tc>
          <w:tcPr>
            <w:tcW w:w="576" w:type="dxa"/>
          </w:tcPr>
          <w:p w14:paraId="035CFF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A2.老抽</w:t>
            </w:r>
          </w:p>
        </w:tc>
        <w:tc>
          <w:tcPr>
            <w:tcW w:w="576" w:type="dxa"/>
          </w:tcPr>
          <w:p w14:paraId="2110EBC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A3.鲜酱油</w:t>
            </w:r>
          </w:p>
        </w:tc>
        <w:tc>
          <w:tcPr>
            <w:tcW w:w="576" w:type="dxa"/>
          </w:tcPr>
          <w:p w14:paraId="10B0B5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A4.功能酱油</w:t>
            </w:r>
          </w:p>
        </w:tc>
        <w:tc>
          <w:tcPr>
            <w:tcW w:w="576" w:type="dxa"/>
          </w:tcPr>
          <w:p w14:paraId="378833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A5.蒸鱼豉油</w:t>
            </w:r>
          </w:p>
        </w:tc>
        <w:tc>
          <w:tcPr>
            <w:tcW w:w="576" w:type="dxa"/>
          </w:tcPr>
          <w:p w14:paraId="73F6A81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A6.其它酱油</w:t>
            </w:r>
          </w:p>
        </w:tc>
        <w:tc>
          <w:tcPr>
            <w:tcW w:w="576" w:type="dxa"/>
          </w:tcPr>
          <w:p w14:paraId="7E14C9A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B.蚝油</w:t>
            </w:r>
          </w:p>
        </w:tc>
        <w:tc>
          <w:tcPr>
            <w:tcW w:w="576" w:type="dxa"/>
          </w:tcPr>
          <w:p w14:paraId="7808F2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C1.复合风味酱</w:t>
            </w:r>
          </w:p>
        </w:tc>
        <w:tc>
          <w:tcPr>
            <w:tcW w:w="576" w:type="dxa"/>
          </w:tcPr>
          <w:p w14:paraId="33D8F5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C2.国辣风味酱</w:t>
            </w:r>
          </w:p>
        </w:tc>
        <w:tc>
          <w:tcPr>
            <w:tcW w:w="576" w:type="dxa"/>
          </w:tcPr>
          <w:p w14:paraId="6258D75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C3.异域风味酱</w:t>
            </w:r>
          </w:p>
        </w:tc>
        <w:tc>
          <w:tcPr>
            <w:tcW w:w="576" w:type="dxa"/>
          </w:tcPr>
          <w:p w14:paraId="62C0D0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C4.坚果风味酱</w:t>
            </w:r>
          </w:p>
        </w:tc>
        <w:tc>
          <w:tcPr>
            <w:tcW w:w="576" w:type="dxa"/>
          </w:tcPr>
          <w:p w14:paraId="65A401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C5.面豉风味酱</w:t>
            </w:r>
          </w:p>
        </w:tc>
        <w:tc>
          <w:tcPr>
            <w:tcW w:w="576" w:type="dxa"/>
          </w:tcPr>
          <w:p w14:paraId="147196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C9.其它酱</w:t>
            </w:r>
          </w:p>
        </w:tc>
      </w:tr>
      <w:tr w14:paraId="2DA8F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1B7F5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聚类0</w:t>
            </w:r>
          </w:p>
        </w:tc>
        <w:tc>
          <w:tcPr>
            <w:tcW w:w="576" w:type="dxa"/>
          </w:tcPr>
          <w:p w14:paraId="665FE8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712AEB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27ED76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35%</w:t>
            </w:r>
          </w:p>
        </w:tc>
        <w:tc>
          <w:tcPr>
            <w:tcW w:w="576" w:type="dxa"/>
          </w:tcPr>
          <w:p w14:paraId="679AB6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7C63DF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576E69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  <w:tc>
          <w:tcPr>
            <w:tcW w:w="576" w:type="dxa"/>
          </w:tcPr>
          <w:p w14:paraId="685221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637A2A4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  <w:tc>
          <w:tcPr>
            <w:tcW w:w="576" w:type="dxa"/>
          </w:tcPr>
          <w:p w14:paraId="7D1E1E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79FDEFE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5A337C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39%</w:t>
            </w:r>
          </w:p>
        </w:tc>
        <w:tc>
          <w:tcPr>
            <w:tcW w:w="576" w:type="dxa"/>
          </w:tcPr>
          <w:p w14:paraId="5A2E8E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15A9BC9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  <w:tc>
          <w:tcPr>
            <w:tcW w:w="576" w:type="dxa"/>
          </w:tcPr>
          <w:p w14:paraId="36D015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0D964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82DBE2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聚类1</w:t>
            </w:r>
          </w:p>
        </w:tc>
        <w:tc>
          <w:tcPr>
            <w:tcW w:w="576" w:type="dxa"/>
          </w:tcPr>
          <w:p w14:paraId="24CE76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24%</w:t>
            </w:r>
          </w:p>
        </w:tc>
        <w:tc>
          <w:tcPr>
            <w:tcW w:w="576" w:type="dxa"/>
          </w:tcPr>
          <w:p w14:paraId="2773FD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37%</w:t>
            </w:r>
          </w:p>
        </w:tc>
        <w:tc>
          <w:tcPr>
            <w:tcW w:w="576" w:type="dxa"/>
          </w:tcPr>
          <w:p w14:paraId="7B5EFE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7DBD68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32B3894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1FED8F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0DD225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  <w:tc>
          <w:tcPr>
            <w:tcW w:w="576" w:type="dxa"/>
          </w:tcPr>
          <w:p w14:paraId="6578B1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  <w:tc>
          <w:tcPr>
            <w:tcW w:w="576" w:type="dxa"/>
          </w:tcPr>
          <w:p w14:paraId="18AFC8A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  <w:tc>
          <w:tcPr>
            <w:tcW w:w="576" w:type="dxa"/>
          </w:tcPr>
          <w:p w14:paraId="29848AF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543AFAC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7728EA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5C919B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40%</w:t>
            </w:r>
          </w:p>
        </w:tc>
        <w:tc>
          <w:tcPr>
            <w:tcW w:w="576" w:type="dxa"/>
          </w:tcPr>
          <w:p w14:paraId="4DA0342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278CC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931DC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聚类2</w:t>
            </w:r>
          </w:p>
        </w:tc>
        <w:tc>
          <w:tcPr>
            <w:tcW w:w="576" w:type="dxa"/>
          </w:tcPr>
          <w:p w14:paraId="69B6351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410F9D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82%</w:t>
            </w:r>
          </w:p>
        </w:tc>
        <w:tc>
          <w:tcPr>
            <w:tcW w:w="576" w:type="dxa"/>
          </w:tcPr>
          <w:p w14:paraId="25ECDC5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  <w:tc>
          <w:tcPr>
            <w:tcW w:w="576" w:type="dxa"/>
          </w:tcPr>
          <w:p w14:paraId="715D145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  <w:tc>
          <w:tcPr>
            <w:tcW w:w="576" w:type="dxa"/>
          </w:tcPr>
          <w:p w14:paraId="01AC18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651EAD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43%</w:t>
            </w:r>
          </w:p>
        </w:tc>
        <w:tc>
          <w:tcPr>
            <w:tcW w:w="576" w:type="dxa"/>
          </w:tcPr>
          <w:p w14:paraId="62C128E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260A12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86%</w:t>
            </w:r>
          </w:p>
        </w:tc>
        <w:tc>
          <w:tcPr>
            <w:tcW w:w="576" w:type="dxa"/>
          </w:tcPr>
          <w:p w14:paraId="46A682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46%</w:t>
            </w:r>
          </w:p>
        </w:tc>
        <w:tc>
          <w:tcPr>
            <w:tcW w:w="576" w:type="dxa"/>
          </w:tcPr>
          <w:p w14:paraId="65C4B08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70%</w:t>
            </w:r>
          </w:p>
        </w:tc>
        <w:tc>
          <w:tcPr>
            <w:tcW w:w="576" w:type="dxa"/>
          </w:tcPr>
          <w:p w14:paraId="5C1AFE6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65%</w:t>
            </w:r>
          </w:p>
        </w:tc>
        <w:tc>
          <w:tcPr>
            <w:tcW w:w="576" w:type="dxa"/>
          </w:tcPr>
          <w:p w14:paraId="3CD2BD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3075910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80%</w:t>
            </w:r>
          </w:p>
        </w:tc>
        <w:tc>
          <w:tcPr>
            <w:tcW w:w="576" w:type="dxa"/>
          </w:tcPr>
          <w:p w14:paraId="65F216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</w:tr>
      <w:tr w14:paraId="507718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BE36D7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聚类3</w:t>
            </w:r>
          </w:p>
        </w:tc>
        <w:tc>
          <w:tcPr>
            <w:tcW w:w="576" w:type="dxa"/>
          </w:tcPr>
          <w:p w14:paraId="362EDF1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1E8D7E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761E11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  <w:tc>
          <w:tcPr>
            <w:tcW w:w="576" w:type="dxa"/>
          </w:tcPr>
          <w:p w14:paraId="3F0524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78BAA30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06325C2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62432EF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1131AA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2151A9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  <w:tc>
          <w:tcPr>
            <w:tcW w:w="576" w:type="dxa"/>
          </w:tcPr>
          <w:p w14:paraId="13B838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  <w:tc>
          <w:tcPr>
            <w:tcW w:w="576" w:type="dxa"/>
          </w:tcPr>
          <w:p w14:paraId="372A54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273F12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00C986E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  <w:tc>
          <w:tcPr>
            <w:tcW w:w="576" w:type="dxa"/>
          </w:tcPr>
          <w:p w14:paraId="63120D2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  <w:tr w14:paraId="129D3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137AC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聚类4</w:t>
            </w:r>
          </w:p>
        </w:tc>
        <w:tc>
          <w:tcPr>
            <w:tcW w:w="576" w:type="dxa"/>
          </w:tcPr>
          <w:p w14:paraId="1C0EE90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432120F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347AB00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02CB29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5C4230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58081AA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78A140C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58B1D8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057E94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51187E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B101F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3910B30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342907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026E83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03CB4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7939CCA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聚类5</w:t>
            </w:r>
          </w:p>
        </w:tc>
        <w:tc>
          <w:tcPr>
            <w:tcW w:w="576" w:type="dxa"/>
          </w:tcPr>
          <w:p w14:paraId="1CCF57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217216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2169898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8619CE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5A4D9B3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4BF3FEC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00E0B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0557B0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7FA452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097AAEA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43%</w:t>
            </w:r>
          </w:p>
        </w:tc>
        <w:tc>
          <w:tcPr>
            <w:tcW w:w="576" w:type="dxa"/>
          </w:tcPr>
          <w:p w14:paraId="28D0E7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  <w:tc>
          <w:tcPr>
            <w:tcW w:w="576" w:type="dxa"/>
          </w:tcPr>
          <w:p w14:paraId="33702AF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66FB4F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2160C6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</w:tr>
      <w:tr w14:paraId="3C4E99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1F1A7B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聚类6</w:t>
            </w:r>
          </w:p>
        </w:tc>
        <w:tc>
          <w:tcPr>
            <w:tcW w:w="576" w:type="dxa"/>
          </w:tcPr>
          <w:p w14:paraId="0C4576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7A96948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84%</w:t>
            </w:r>
          </w:p>
        </w:tc>
        <w:tc>
          <w:tcPr>
            <w:tcW w:w="576" w:type="dxa"/>
          </w:tcPr>
          <w:p w14:paraId="5E1DE0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7548765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87%</w:t>
            </w:r>
          </w:p>
        </w:tc>
        <w:tc>
          <w:tcPr>
            <w:tcW w:w="576" w:type="dxa"/>
          </w:tcPr>
          <w:p w14:paraId="700DFE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7239AEC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70%</w:t>
            </w:r>
          </w:p>
        </w:tc>
        <w:tc>
          <w:tcPr>
            <w:tcW w:w="576" w:type="dxa"/>
          </w:tcPr>
          <w:p w14:paraId="170D6B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  <w:tc>
          <w:tcPr>
            <w:tcW w:w="576" w:type="dxa"/>
          </w:tcPr>
          <w:p w14:paraId="57A37AC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94%</w:t>
            </w:r>
          </w:p>
        </w:tc>
        <w:tc>
          <w:tcPr>
            <w:tcW w:w="576" w:type="dxa"/>
          </w:tcPr>
          <w:p w14:paraId="040735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81%</w:t>
            </w:r>
          </w:p>
        </w:tc>
        <w:tc>
          <w:tcPr>
            <w:tcW w:w="576" w:type="dxa"/>
          </w:tcPr>
          <w:p w14:paraId="3699D3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88%</w:t>
            </w:r>
          </w:p>
        </w:tc>
        <w:tc>
          <w:tcPr>
            <w:tcW w:w="576" w:type="dxa"/>
          </w:tcPr>
          <w:p w14:paraId="40ECDC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87%</w:t>
            </w:r>
          </w:p>
        </w:tc>
        <w:tc>
          <w:tcPr>
            <w:tcW w:w="576" w:type="dxa"/>
          </w:tcPr>
          <w:p w14:paraId="14EAE67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  <w:tc>
          <w:tcPr>
            <w:tcW w:w="576" w:type="dxa"/>
          </w:tcPr>
          <w:p w14:paraId="631DBF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94%</w:t>
            </w:r>
          </w:p>
        </w:tc>
        <w:tc>
          <w:tcPr>
            <w:tcW w:w="576" w:type="dxa"/>
          </w:tcPr>
          <w:p w14:paraId="350527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77%</w:t>
            </w:r>
          </w:p>
        </w:tc>
      </w:tr>
      <w:tr w14:paraId="5F507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FBB8D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聚类7</w:t>
            </w:r>
          </w:p>
        </w:tc>
        <w:tc>
          <w:tcPr>
            <w:tcW w:w="576" w:type="dxa"/>
          </w:tcPr>
          <w:p w14:paraId="6F0EC1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26603D0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3491B28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49D39F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1FCAF7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075DAA4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6CF230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5BFA52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67630BC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07DCB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5C2504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1D3ED4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30EEA9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AB65E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</w:tbl>
    <w:p w14:paraId="661A6165">
      <w:pPr>
        <w:jc w:val="center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  <w:b/>
        </w:rPr>
        <w:t>调味品销售额分组占比（本类别中有销售额分组的店数/本类别的总店数）</w:t>
      </w:r>
    </w:p>
    <w:p w14:paraId="02FE0310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聚类0的菜系和餐厅档次分布：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0F7AC0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CD858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5EEAD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A3A8D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0695B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1A383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353EA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A4京鲁菜</w:t>
            </w:r>
          </w:p>
        </w:tc>
        <w:tc>
          <w:tcPr>
            <w:tcW w:w="2880" w:type="dxa"/>
          </w:tcPr>
          <w:p w14:paraId="0B3C6C7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7D1F4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1BD4D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ACB2A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60C5C0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77664C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B08B6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3FAC5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2CA63E2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5E3DA5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59BB4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E71DD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2367BB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69%</w:t>
            </w:r>
          </w:p>
        </w:tc>
      </w:tr>
      <w:tr w14:paraId="528BAC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194A7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96C678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76037D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</w:tr>
    </w:tbl>
    <w:p w14:paraId="78C73027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DD223B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聚类1的菜系和餐厅档次分布：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38E16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91456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5247F5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50095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80D84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FD03B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78F78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A5湘菜</w:t>
            </w:r>
          </w:p>
        </w:tc>
        <w:tc>
          <w:tcPr>
            <w:tcW w:w="2880" w:type="dxa"/>
          </w:tcPr>
          <w:p w14:paraId="7FD7006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</w:tr>
      <w:tr w14:paraId="6B1AB0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F2000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210B4D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6F69B8D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5D158A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58E65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6BBAD8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275A645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</w:tr>
      <w:tr w14:paraId="3D280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3D0FD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CCAAF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410EED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61%</w:t>
            </w:r>
          </w:p>
        </w:tc>
      </w:tr>
      <w:tr w14:paraId="142E9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8726A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894CC6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DA3A2F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39%</w:t>
            </w:r>
          </w:p>
        </w:tc>
      </w:tr>
    </w:tbl>
    <w:p w14:paraId="5B70FA9D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C223188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聚类2的菜系和餐厅档次分布：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00548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CD3B3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B6430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48AFB1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EC2AA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40E5D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3A57E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7135E1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59A301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F5FE8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0DB5F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1A81BE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40CF7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88731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9A580F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35A13F4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</w:tr>
      <w:tr w14:paraId="37CBD1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00561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80E3D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77256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</w:tr>
      <w:tr w14:paraId="039BB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BD6A3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A7A11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46C75F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</w:tr>
    </w:tbl>
    <w:p w14:paraId="0BCD7F78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A504E79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聚类3的菜系和餐厅档次分布：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53F7A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AC2B2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F8B35A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E18BE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9A34E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2C440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8C4F2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3086DC7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29%</w:t>
            </w:r>
          </w:p>
        </w:tc>
      </w:tr>
      <w:tr w14:paraId="680F5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A6153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8AA750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2C5794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1394A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40745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9F947A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0EB568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6C85D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756AC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D03BBD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DF569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</w:tr>
      <w:tr w14:paraId="0AD1CD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EB639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C7748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601E0F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42%</w:t>
            </w:r>
          </w:p>
        </w:tc>
      </w:tr>
    </w:tbl>
    <w:p w14:paraId="79CC9CB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1BAE6B8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聚类4的菜系和餐厅档次分布：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E0397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F52F2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F7B69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26ED3A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18B2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3BDD9B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331BC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B8F02E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62%</w:t>
            </w:r>
          </w:p>
        </w:tc>
      </w:tr>
      <w:tr w14:paraId="2B7CC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56CF5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08B1F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51CDAE4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6ED13C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F72D7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073427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79887B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</w:tr>
      <w:tr w14:paraId="6A2FD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B1A4A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D5315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76BFA0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2EEEF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11005E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7E1E7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48754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7086794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4D62B029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聚类5的菜系和餐厅档次分布：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41EDB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74554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2368C7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1F0D4C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8BB01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6B420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C5BA53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DBDD7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47%</w:t>
            </w:r>
          </w:p>
        </w:tc>
      </w:tr>
      <w:tr w14:paraId="0C88B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7137F0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3AA30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1AFE561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07868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DCDA1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19EC9B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0CDAB5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466B55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70614D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1F64D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B93A78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65%</w:t>
            </w:r>
          </w:p>
        </w:tc>
      </w:tr>
      <w:tr w14:paraId="2528FE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41643B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40A48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55D19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35%</w:t>
            </w:r>
          </w:p>
        </w:tc>
      </w:tr>
    </w:tbl>
    <w:p w14:paraId="710BCF31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32D92A3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聚类6的菜系和餐厅档次分布：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25A7F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1A73E76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53529A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55065C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5BC150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B3B28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CF839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08EB9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15B6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71AC3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F55B8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4C2C7D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04F6BF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4C3EA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73C8B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33A91B2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766737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FBCD9C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1CDD2C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848955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</w:tr>
      <w:tr w14:paraId="1D4B4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6642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27E903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0D37E4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</w:tr>
    </w:tbl>
    <w:p w14:paraId="2C2BFB70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A16258F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聚类7的菜系和餐厅档次分布：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1F42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40EB3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2EB394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324CD6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DEEC8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A78ADB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71FFF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84E6A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563355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96B76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9B0719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6649090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4493E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00A4D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524980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56FD74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6CB23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ABA28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3E99B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4396A6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325E97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8B478E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2E4D7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B2589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41986E19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E97A4A6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09CB448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2.4 K=9的聚类分析</w:t>
      </w:r>
    </w:p>
    <w:p w14:paraId="544107BD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3764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"/>
        <w:gridCol w:w="568"/>
        <w:gridCol w:w="568"/>
        <w:gridCol w:w="568"/>
        <w:gridCol w:w="668"/>
        <w:gridCol w:w="568"/>
        <w:gridCol w:w="568"/>
        <w:gridCol w:w="568"/>
        <w:gridCol w:w="568"/>
        <w:gridCol w:w="568"/>
        <w:gridCol w:w="668"/>
        <w:gridCol w:w="668"/>
        <w:gridCol w:w="668"/>
        <w:gridCol w:w="568"/>
        <w:gridCol w:w="668"/>
      </w:tblGrid>
      <w:tr w14:paraId="39903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4B456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聚类</w:t>
            </w:r>
          </w:p>
        </w:tc>
        <w:tc>
          <w:tcPr>
            <w:tcW w:w="576" w:type="dxa"/>
          </w:tcPr>
          <w:p w14:paraId="1919D0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店数占比</w:t>
            </w:r>
          </w:p>
        </w:tc>
        <w:tc>
          <w:tcPr>
            <w:tcW w:w="576" w:type="dxa"/>
          </w:tcPr>
          <w:p w14:paraId="5913D5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A1.生抽</w:t>
            </w:r>
          </w:p>
        </w:tc>
        <w:tc>
          <w:tcPr>
            <w:tcW w:w="576" w:type="dxa"/>
          </w:tcPr>
          <w:p w14:paraId="5494705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A2.老抽</w:t>
            </w:r>
          </w:p>
        </w:tc>
        <w:tc>
          <w:tcPr>
            <w:tcW w:w="576" w:type="dxa"/>
          </w:tcPr>
          <w:p w14:paraId="2AE082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A3.鲜酱油</w:t>
            </w:r>
          </w:p>
        </w:tc>
        <w:tc>
          <w:tcPr>
            <w:tcW w:w="576" w:type="dxa"/>
          </w:tcPr>
          <w:p w14:paraId="0057168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A4.功能酱油</w:t>
            </w:r>
          </w:p>
        </w:tc>
        <w:tc>
          <w:tcPr>
            <w:tcW w:w="576" w:type="dxa"/>
          </w:tcPr>
          <w:p w14:paraId="131610C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A5.蒸鱼豉油</w:t>
            </w:r>
          </w:p>
        </w:tc>
        <w:tc>
          <w:tcPr>
            <w:tcW w:w="576" w:type="dxa"/>
          </w:tcPr>
          <w:p w14:paraId="711CF8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A6.其它酱油</w:t>
            </w:r>
          </w:p>
        </w:tc>
        <w:tc>
          <w:tcPr>
            <w:tcW w:w="576" w:type="dxa"/>
          </w:tcPr>
          <w:p w14:paraId="3CE1A1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B.蚝油</w:t>
            </w:r>
          </w:p>
        </w:tc>
        <w:tc>
          <w:tcPr>
            <w:tcW w:w="576" w:type="dxa"/>
          </w:tcPr>
          <w:p w14:paraId="60C8AD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C1.复合风味酱</w:t>
            </w:r>
          </w:p>
        </w:tc>
        <w:tc>
          <w:tcPr>
            <w:tcW w:w="576" w:type="dxa"/>
          </w:tcPr>
          <w:p w14:paraId="35E9A55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C2.国辣风味酱</w:t>
            </w:r>
          </w:p>
        </w:tc>
        <w:tc>
          <w:tcPr>
            <w:tcW w:w="576" w:type="dxa"/>
          </w:tcPr>
          <w:p w14:paraId="28BF6A2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C3.异域风味酱</w:t>
            </w:r>
          </w:p>
        </w:tc>
        <w:tc>
          <w:tcPr>
            <w:tcW w:w="576" w:type="dxa"/>
          </w:tcPr>
          <w:p w14:paraId="1F9CD4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C4.坚果风味酱</w:t>
            </w:r>
          </w:p>
        </w:tc>
        <w:tc>
          <w:tcPr>
            <w:tcW w:w="576" w:type="dxa"/>
          </w:tcPr>
          <w:p w14:paraId="65E034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C5.面豉风味酱</w:t>
            </w:r>
          </w:p>
        </w:tc>
        <w:tc>
          <w:tcPr>
            <w:tcW w:w="576" w:type="dxa"/>
          </w:tcPr>
          <w:p w14:paraId="4F089E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C9.其它酱</w:t>
            </w:r>
          </w:p>
        </w:tc>
      </w:tr>
      <w:tr w14:paraId="148C69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A1D58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聚类0</w:t>
            </w:r>
          </w:p>
        </w:tc>
        <w:tc>
          <w:tcPr>
            <w:tcW w:w="576" w:type="dxa"/>
          </w:tcPr>
          <w:p w14:paraId="4CE417D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70CADA1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42C78A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3CA1ED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3BA18A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3BA1DA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3E2139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  <w:tc>
          <w:tcPr>
            <w:tcW w:w="576" w:type="dxa"/>
          </w:tcPr>
          <w:p w14:paraId="046FE02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47%</w:t>
            </w:r>
          </w:p>
        </w:tc>
        <w:tc>
          <w:tcPr>
            <w:tcW w:w="576" w:type="dxa"/>
          </w:tcPr>
          <w:p w14:paraId="339B918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5059DD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761037D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211141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759AA55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09C5C4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1C7E8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E2718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聚类1</w:t>
            </w:r>
          </w:p>
        </w:tc>
        <w:tc>
          <w:tcPr>
            <w:tcW w:w="576" w:type="dxa"/>
          </w:tcPr>
          <w:p w14:paraId="496D94A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332BD32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6BD330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B7272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469CC0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1ABC0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77CED8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5673B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25F393B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23CAC0D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40%</w:t>
            </w:r>
          </w:p>
        </w:tc>
        <w:tc>
          <w:tcPr>
            <w:tcW w:w="576" w:type="dxa"/>
          </w:tcPr>
          <w:p w14:paraId="041D38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  <w:tc>
          <w:tcPr>
            <w:tcW w:w="576" w:type="dxa"/>
          </w:tcPr>
          <w:p w14:paraId="420EEC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32CC21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48D0A8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62%</w:t>
            </w:r>
          </w:p>
        </w:tc>
      </w:tr>
      <w:tr w14:paraId="3DB2B7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88E82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聚类2</w:t>
            </w:r>
          </w:p>
        </w:tc>
        <w:tc>
          <w:tcPr>
            <w:tcW w:w="576" w:type="dxa"/>
          </w:tcPr>
          <w:p w14:paraId="2C8D0EB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5F1EC9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95%</w:t>
            </w:r>
          </w:p>
        </w:tc>
        <w:tc>
          <w:tcPr>
            <w:tcW w:w="576" w:type="dxa"/>
          </w:tcPr>
          <w:p w14:paraId="00EDD7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70%</w:t>
            </w:r>
          </w:p>
        </w:tc>
        <w:tc>
          <w:tcPr>
            <w:tcW w:w="576" w:type="dxa"/>
          </w:tcPr>
          <w:p w14:paraId="7AA1CE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45%</w:t>
            </w:r>
          </w:p>
        </w:tc>
        <w:tc>
          <w:tcPr>
            <w:tcW w:w="576" w:type="dxa"/>
          </w:tcPr>
          <w:p w14:paraId="33955E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46D6004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  <w:tc>
          <w:tcPr>
            <w:tcW w:w="576" w:type="dxa"/>
          </w:tcPr>
          <w:p w14:paraId="322F2F8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581584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80%</w:t>
            </w:r>
          </w:p>
        </w:tc>
        <w:tc>
          <w:tcPr>
            <w:tcW w:w="576" w:type="dxa"/>
          </w:tcPr>
          <w:p w14:paraId="7423CBA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31E568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  <w:tc>
          <w:tcPr>
            <w:tcW w:w="576" w:type="dxa"/>
          </w:tcPr>
          <w:p w14:paraId="4E7816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48%</w:t>
            </w:r>
          </w:p>
        </w:tc>
        <w:tc>
          <w:tcPr>
            <w:tcW w:w="576" w:type="dxa"/>
          </w:tcPr>
          <w:p w14:paraId="58B463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  <w:tc>
          <w:tcPr>
            <w:tcW w:w="576" w:type="dxa"/>
          </w:tcPr>
          <w:p w14:paraId="5A99395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  <w:tc>
          <w:tcPr>
            <w:tcW w:w="576" w:type="dxa"/>
          </w:tcPr>
          <w:p w14:paraId="07F54CD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05375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476BC4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聚类3</w:t>
            </w:r>
          </w:p>
        </w:tc>
        <w:tc>
          <w:tcPr>
            <w:tcW w:w="576" w:type="dxa"/>
          </w:tcPr>
          <w:p w14:paraId="45C502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6F7D74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52BBE2E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4687A4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  <w:tc>
          <w:tcPr>
            <w:tcW w:w="576" w:type="dxa"/>
          </w:tcPr>
          <w:p w14:paraId="7413847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464D7A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106F1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1B8776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0BA962D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44FA8FB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3DDD6D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2BFE140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6D2ED4F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0A9B66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</w:tr>
      <w:tr w14:paraId="1C795B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F22B6C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聚类4</w:t>
            </w:r>
          </w:p>
        </w:tc>
        <w:tc>
          <w:tcPr>
            <w:tcW w:w="576" w:type="dxa"/>
          </w:tcPr>
          <w:p w14:paraId="3D6EE9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31C131E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4E389E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608D2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3768D8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7490D1D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255233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45C02BB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2E38050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49A848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DB1A0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0946613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808BD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74FC23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6C32B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49F8D2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聚类5</w:t>
            </w:r>
          </w:p>
        </w:tc>
        <w:tc>
          <w:tcPr>
            <w:tcW w:w="576" w:type="dxa"/>
          </w:tcPr>
          <w:p w14:paraId="7F5CD31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5B63DC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21A2CF8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5DC9E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7F4ACD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11CE1E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5F7EAE6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3D76EC2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D2C56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6C76E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60B9F0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38C69B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54AB57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69C0C0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  <w:tr w14:paraId="26910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0132F00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聚类6</w:t>
            </w:r>
          </w:p>
        </w:tc>
        <w:tc>
          <w:tcPr>
            <w:tcW w:w="576" w:type="dxa"/>
          </w:tcPr>
          <w:p w14:paraId="2EB711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615DDBB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78E55F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5FF6DF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84%</w:t>
            </w:r>
          </w:p>
        </w:tc>
        <w:tc>
          <w:tcPr>
            <w:tcW w:w="576" w:type="dxa"/>
          </w:tcPr>
          <w:p w14:paraId="6E7AF2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464083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76%</w:t>
            </w:r>
          </w:p>
        </w:tc>
        <w:tc>
          <w:tcPr>
            <w:tcW w:w="576" w:type="dxa"/>
          </w:tcPr>
          <w:p w14:paraId="6245252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  <w:tc>
          <w:tcPr>
            <w:tcW w:w="576" w:type="dxa"/>
          </w:tcPr>
          <w:p w14:paraId="432B0C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96%</w:t>
            </w:r>
          </w:p>
        </w:tc>
        <w:tc>
          <w:tcPr>
            <w:tcW w:w="576" w:type="dxa"/>
          </w:tcPr>
          <w:p w14:paraId="426790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84%</w:t>
            </w:r>
          </w:p>
        </w:tc>
        <w:tc>
          <w:tcPr>
            <w:tcW w:w="576" w:type="dxa"/>
          </w:tcPr>
          <w:p w14:paraId="45B0F83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91%</w:t>
            </w:r>
          </w:p>
        </w:tc>
        <w:tc>
          <w:tcPr>
            <w:tcW w:w="576" w:type="dxa"/>
          </w:tcPr>
          <w:p w14:paraId="60FA3E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82%</w:t>
            </w:r>
          </w:p>
        </w:tc>
        <w:tc>
          <w:tcPr>
            <w:tcW w:w="576" w:type="dxa"/>
          </w:tcPr>
          <w:p w14:paraId="62683B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72%</w:t>
            </w:r>
          </w:p>
        </w:tc>
        <w:tc>
          <w:tcPr>
            <w:tcW w:w="576" w:type="dxa"/>
          </w:tcPr>
          <w:p w14:paraId="49C165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96%</w:t>
            </w:r>
          </w:p>
        </w:tc>
        <w:tc>
          <w:tcPr>
            <w:tcW w:w="576" w:type="dxa"/>
          </w:tcPr>
          <w:p w14:paraId="5A26A0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75%</w:t>
            </w:r>
          </w:p>
        </w:tc>
      </w:tr>
      <w:tr w14:paraId="70A55C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22153D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聚类7</w:t>
            </w:r>
          </w:p>
        </w:tc>
        <w:tc>
          <w:tcPr>
            <w:tcW w:w="576" w:type="dxa"/>
          </w:tcPr>
          <w:p w14:paraId="46D4F6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4A70C56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4554187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798E28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2C43ED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42A527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7C2E61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2A41368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132407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35DE55A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3103E7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69BD40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06B49C4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42%</w:t>
            </w:r>
          </w:p>
        </w:tc>
        <w:tc>
          <w:tcPr>
            <w:tcW w:w="576" w:type="dxa"/>
          </w:tcPr>
          <w:p w14:paraId="51EA255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</w:tr>
      <w:tr w14:paraId="69403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5A2F38E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聚类8</w:t>
            </w:r>
          </w:p>
        </w:tc>
        <w:tc>
          <w:tcPr>
            <w:tcW w:w="576" w:type="dxa"/>
          </w:tcPr>
          <w:p w14:paraId="59807A0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5E4FFD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56%</w:t>
            </w:r>
          </w:p>
        </w:tc>
        <w:tc>
          <w:tcPr>
            <w:tcW w:w="576" w:type="dxa"/>
          </w:tcPr>
          <w:p w14:paraId="58DACBF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73%</w:t>
            </w:r>
          </w:p>
        </w:tc>
        <w:tc>
          <w:tcPr>
            <w:tcW w:w="576" w:type="dxa"/>
          </w:tcPr>
          <w:p w14:paraId="6789BC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81%</w:t>
            </w:r>
          </w:p>
        </w:tc>
        <w:tc>
          <w:tcPr>
            <w:tcW w:w="576" w:type="dxa"/>
          </w:tcPr>
          <w:p w14:paraId="1777DB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0FD9C72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45%</w:t>
            </w:r>
          </w:p>
        </w:tc>
        <w:tc>
          <w:tcPr>
            <w:tcW w:w="576" w:type="dxa"/>
          </w:tcPr>
          <w:p w14:paraId="7CDA73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  <w:tc>
          <w:tcPr>
            <w:tcW w:w="576" w:type="dxa"/>
          </w:tcPr>
          <w:p w14:paraId="7D9801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82%</w:t>
            </w:r>
          </w:p>
        </w:tc>
        <w:tc>
          <w:tcPr>
            <w:tcW w:w="576" w:type="dxa"/>
          </w:tcPr>
          <w:p w14:paraId="2FE28E8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  <w:tc>
          <w:tcPr>
            <w:tcW w:w="576" w:type="dxa"/>
          </w:tcPr>
          <w:p w14:paraId="0F6BFF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77%</w:t>
            </w:r>
          </w:p>
        </w:tc>
        <w:tc>
          <w:tcPr>
            <w:tcW w:w="576" w:type="dxa"/>
          </w:tcPr>
          <w:p w14:paraId="30B4B3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94%</w:t>
            </w:r>
          </w:p>
        </w:tc>
        <w:tc>
          <w:tcPr>
            <w:tcW w:w="576" w:type="dxa"/>
          </w:tcPr>
          <w:p w14:paraId="33B368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51%</w:t>
            </w:r>
          </w:p>
        </w:tc>
        <w:tc>
          <w:tcPr>
            <w:tcW w:w="576" w:type="dxa"/>
          </w:tcPr>
          <w:p w14:paraId="164A84D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87%</w:t>
            </w:r>
          </w:p>
        </w:tc>
        <w:tc>
          <w:tcPr>
            <w:tcW w:w="576" w:type="dxa"/>
          </w:tcPr>
          <w:p w14:paraId="5AA99D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60%</w:t>
            </w:r>
          </w:p>
        </w:tc>
      </w:tr>
    </w:tbl>
    <w:p w14:paraId="6AB29334">
      <w:pPr>
        <w:jc w:val="center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  <w:b/>
        </w:rPr>
        <w:t>调味品销售额分组占比（本类别中有销售额分组的店数/本类别的总店数）</w:t>
      </w:r>
    </w:p>
    <w:p w14:paraId="72E9BF30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聚类0的菜系和餐厅档次分布：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35495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267B931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DD56B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69D06D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296D5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F1343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5F31F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211230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0AD49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9547D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F9CAD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A4京鲁菜</w:t>
            </w:r>
          </w:p>
        </w:tc>
        <w:tc>
          <w:tcPr>
            <w:tcW w:w="2880" w:type="dxa"/>
          </w:tcPr>
          <w:p w14:paraId="1FC0354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2350A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7AC5FD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618C5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353B92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54A014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3AE91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524133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5CE03B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67%</w:t>
            </w:r>
          </w:p>
        </w:tc>
      </w:tr>
      <w:tr w14:paraId="5F1343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0532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5814D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41FE1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</w:tr>
    </w:tbl>
    <w:p w14:paraId="0F16B817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521B6D6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聚类1的菜系和餐厅档次分布：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DDF6A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290B72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440C22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AB8B8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4FC706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DD8E0F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8C3E0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509DFD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48%</w:t>
            </w:r>
          </w:p>
        </w:tc>
      </w:tr>
      <w:tr w14:paraId="1F2F1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025AA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75C4CE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33F014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49DE0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967568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DE0FB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04C287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163F2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3A2E4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2C192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049A4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67%</w:t>
            </w:r>
          </w:p>
        </w:tc>
      </w:tr>
      <w:tr w14:paraId="0D577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B00DA2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26EBA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99521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</w:tr>
    </w:tbl>
    <w:p w14:paraId="707F0D25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D62679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聚类2的菜系和餐厅档次分布：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661C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76646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52F614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63DCE0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1AF75B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BB1573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BD0F8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71AF2B9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4C54C9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DC4E4D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693431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009048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70F7F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437A2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217C3B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EC6C2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498B57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8C686F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0B201E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757F32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</w:tr>
      <w:tr w14:paraId="6CF02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714E51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220A96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44E26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</w:tr>
    </w:tbl>
    <w:p w14:paraId="144026BD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89AFDA6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聚类3的菜系和餐厅档次分布：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745E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641FAE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A33AB3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67E04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00C94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A1EDB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B5AA6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D9301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</w:tr>
      <w:tr w14:paraId="2AAE55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0FCC26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13C6B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6AF912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66C8AF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D1BD79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B6934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0DF6F1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0FCC03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6FF3B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8CB4F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7133D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</w:tr>
      <w:tr w14:paraId="757D4D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D87AF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5FB1F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F970B1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42%</w:t>
            </w:r>
          </w:p>
        </w:tc>
      </w:tr>
    </w:tbl>
    <w:p w14:paraId="534C46AE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1252079A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聚类4的菜系和餐厅档次分布：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B4BFE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80C63F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75BCCD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66BA70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7D1CF7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4C2E5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0C4CDA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E7957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62%</w:t>
            </w:r>
          </w:p>
        </w:tc>
      </w:tr>
      <w:tr w14:paraId="1B5368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F6886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47BF9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67E277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4D949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438135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90534D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3653E5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</w:tr>
      <w:tr w14:paraId="4E357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A7332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E94FA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7AE4A3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2F8EB0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F810C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4CDFC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535C38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4DB9216B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7474338A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聚类5的菜系和餐厅档次分布：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4A00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2A4236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73CCEF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35EDA80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9090B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04047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B6E01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44C535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64AD55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35FAD0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67AF8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7C5A7F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183A9B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11497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F0B078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6CF5E3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5EB03A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93217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85153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5305B6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7E54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8C5FF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CA1EBD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7085404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049467E2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DD56562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聚类6的菜系和餐厅档次分布：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FDB2C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905D1E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787FF4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0A825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5ABFD2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399D9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C7D52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88601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4DE9F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011E6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6E4236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1D6285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</w:tr>
      <w:tr w14:paraId="08FDC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E46F9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4A2BA2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063F8F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</w:tr>
      <w:tr w14:paraId="761236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5ECFE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383E2B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52A3CE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73%</w:t>
            </w:r>
          </w:p>
        </w:tc>
      </w:tr>
      <w:tr w14:paraId="7AD459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FE251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DE1FE1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85937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</w:tr>
    </w:tbl>
    <w:p w14:paraId="02427BEB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EEB7248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聚类7的菜系和餐厅档次分布：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2B71A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CB115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2D14A50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635310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6236B8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9716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2CEFCE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A5湘菜</w:t>
            </w:r>
          </w:p>
        </w:tc>
        <w:tc>
          <w:tcPr>
            <w:tcW w:w="2880" w:type="dxa"/>
          </w:tcPr>
          <w:p w14:paraId="788F19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</w:tr>
      <w:tr w14:paraId="3362F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E20F6B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6FAFB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0138F15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3C26E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92F6B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D0B218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5B157C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63153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FE203F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33238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EDC71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</w:tr>
      <w:tr w14:paraId="43E457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55D95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791B7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07322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37%</w:t>
            </w:r>
          </w:p>
        </w:tc>
      </w:tr>
    </w:tbl>
    <w:p w14:paraId="4B2C88DF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FD97E7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聚类8的菜系和餐厅档次分布：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4368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7E17B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11102F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563C97C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1B02D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6D8C4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0FE523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6145A6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3BF9DA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5D7E5E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61F3FB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266D76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34A876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E4D38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610D31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33A5CD9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</w:tr>
      <w:tr w14:paraId="57D402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11DB7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CBFFF6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44F82CE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77%</w:t>
            </w:r>
          </w:p>
        </w:tc>
      </w:tr>
      <w:tr w14:paraId="01837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9095A6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8DFB0E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F870A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</w:tr>
    </w:tbl>
    <w:p w14:paraId="4B2109CD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5E746C4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6C521D78">
      <w:pPr>
        <w:pStyle w:val="4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t>2.5 K=10的聚类分析</w:t>
      </w:r>
    </w:p>
    <w:p w14:paraId="6B114054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drawing>
          <wp:inline distT="0" distB="0" distL="114300" distR="114300">
            <wp:extent cx="6400800" cy="3764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"/>
        <w:gridCol w:w="568"/>
        <w:gridCol w:w="568"/>
        <w:gridCol w:w="568"/>
        <w:gridCol w:w="668"/>
        <w:gridCol w:w="568"/>
        <w:gridCol w:w="568"/>
        <w:gridCol w:w="568"/>
        <w:gridCol w:w="568"/>
        <w:gridCol w:w="568"/>
        <w:gridCol w:w="668"/>
        <w:gridCol w:w="668"/>
        <w:gridCol w:w="668"/>
        <w:gridCol w:w="568"/>
        <w:gridCol w:w="668"/>
      </w:tblGrid>
      <w:tr w14:paraId="03364B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D8641A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聚类</w:t>
            </w:r>
          </w:p>
        </w:tc>
        <w:tc>
          <w:tcPr>
            <w:tcW w:w="576" w:type="dxa"/>
          </w:tcPr>
          <w:p w14:paraId="00C3DA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店数占比</w:t>
            </w:r>
          </w:p>
        </w:tc>
        <w:tc>
          <w:tcPr>
            <w:tcW w:w="576" w:type="dxa"/>
          </w:tcPr>
          <w:p w14:paraId="0AD6D51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A1.生抽</w:t>
            </w:r>
          </w:p>
        </w:tc>
        <w:tc>
          <w:tcPr>
            <w:tcW w:w="576" w:type="dxa"/>
          </w:tcPr>
          <w:p w14:paraId="1CE6BD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A2.老抽</w:t>
            </w:r>
          </w:p>
        </w:tc>
        <w:tc>
          <w:tcPr>
            <w:tcW w:w="576" w:type="dxa"/>
          </w:tcPr>
          <w:p w14:paraId="1F3E69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A3.鲜酱油</w:t>
            </w:r>
          </w:p>
        </w:tc>
        <w:tc>
          <w:tcPr>
            <w:tcW w:w="576" w:type="dxa"/>
          </w:tcPr>
          <w:p w14:paraId="0771B3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A4.功能酱油</w:t>
            </w:r>
          </w:p>
        </w:tc>
        <w:tc>
          <w:tcPr>
            <w:tcW w:w="576" w:type="dxa"/>
          </w:tcPr>
          <w:p w14:paraId="6B155E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A5.蒸鱼豉油</w:t>
            </w:r>
          </w:p>
        </w:tc>
        <w:tc>
          <w:tcPr>
            <w:tcW w:w="576" w:type="dxa"/>
          </w:tcPr>
          <w:p w14:paraId="61C88D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A6.其它酱油</w:t>
            </w:r>
          </w:p>
        </w:tc>
        <w:tc>
          <w:tcPr>
            <w:tcW w:w="576" w:type="dxa"/>
          </w:tcPr>
          <w:p w14:paraId="772CDE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B.蚝油</w:t>
            </w:r>
          </w:p>
        </w:tc>
        <w:tc>
          <w:tcPr>
            <w:tcW w:w="576" w:type="dxa"/>
          </w:tcPr>
          <w:p w14:paraId="34C11A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C1.复合风味酱</w:t>
            </w:r>
          </w:p>
        </w:tc>
        <w:tc>
          <w:tcPr>
            <w:tcW w:w="576" w:type="dxa"/>
          </w:tcPr>
          <w:p w14:paraId="00708D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C2.国辣风味酱</w:t>
            </w:r>
          </w:p>
        </w:tc>
        <w:tc>
          <w:tcPr>
            <w:tcW w:w="576" w:type="dxa"/>
          </w:tcPr>
          <w:p w14:paraId="2741ED9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C3.异域风味酱</w:t>
            </w:r>
          </w:p>
        </w:tc>
        <w:tc>
          <w:tcPr>
            <w:tcW w:w="576" w:type="dxa"/>
          </w:tcPr>
          <w:p w14:paraId="7A72B9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C4.坚果风味酱</w:t>
            </w:r>
          </w:p>
        </w:tc>
        <w:tc>
          <w:tcPr>
            <w:tcW w:w="576" w:type="dxa"/>
          </w:tcPr>
          <w:p w14:paraId="7D1B8F9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C5.面豉风味酱</w:t>
            </w:r>
          </w:p>
        </w:tc>
        <w:tc>
          <w:tcPr>
            <w:tcW w:w="576" w:type="dxa"/>
          </w:tcPr>
          <w:p w14:paraId="691CDA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C9.其它酱</w:t>
            </w:r>
          </w:p>
        </w:tc>
      </w:tr>
      <w:tr w14:paraId="040343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5FA01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聚类0</w:t>
            </w:r>
          </w:p>
        </w:tc>
        <w:tc>
          <w:tcPr>
            <w:tcW w:w="576" w:type="dxa"/>
          </w:tcPr>
          <w:p w14:paraId="7D269C2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64618D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6D84FB7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31%</w:t>
            </w:r>
          </w:p>
        </w:tc>
        <w:tc>
          <w:tcPr>
            <w:tcW w:w="576" w:type="dxa"/>
          </w:tcPr>
          <w:p w14:paraId="0CD0B86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070CB8B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48BADE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5C8403D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  <w:tc>
          <w:tcPr>
            <w:tcW w:w="576" w:type="dxa"/>
          </w:tcPr>
          <w:p w14:paraId="203B11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46%</w:t>
            </w:r>
          </w:p>
        </w:tc>
        <w:tc>
          <w:tcPr>
            <w:tcW w:w="576" w:type="dxa"/>
          </w:tcPr>
          <w:p w14:paraId="42B3D6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74F244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304DBB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  <w:tc>
          <w:tcPr>
            <w:tcW w:w="576" w:type="dxa"/>
          </w:tcPr>
          <w:p w14:paraId="17820D3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6D1279F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6EA9FE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</w:tr>
      <w:tr w14:paraId="525998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7BAE228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聚类1</w:t>
            </w:r>
          </w:p>
        </w:tc>
        <w:tc>
          <w:tcPr>
            <w:tcW w:w="576" w:type="dxa"/>
          </w:tcPr>
          <w:p w14:paraId="1A66272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3B9132F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7D0E19C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62C197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6E2A93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11%</w:t>
            </w:r>
          </w:p>
        </w:tc>
        <w:tc>
          <w:tcPr>
            <w:tcW w:w="576" w:type="dxa"/>
          </w:tcPr>
          <w:p w14:paraId="42D274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78B416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7BF42E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27%</w:t>
            </w:r>
          </w:p>
        </w:tc>
        <w:tc>
          <w:tcPr>
            <w:tcW w:w="576" w:type="dxa"/>
          </w:tcPr>
          <w:p w14:paraId="731EE9B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  <w:tc>
          <w:tcPr>
            <w:tcW w:w="576" w:type="dxa"/>
          </w:tcPr>
          <w:p w14:paraId="229B72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  <w:tc>
          <w:tcPr>
            <w:tcW w:w="576" w:type="dxa"/>
          </w:tcPr>
          <w:p w14:paraId="7F0EA9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01FAE0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4F5151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42%</w:t>
            </w:r>
          </w:p>
        </w:tc>
        <w:tc>
          <w:tcPr>
            <w:tcW w:w="576" w:type="dxa"/>
          </w:tcPr>
          <w:p w14:paraId="0F387B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7FFDA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D758ED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聚类2</w:t>
            </w:r>
          </w:p>
        </w:tc>
        <w:tc>
          <w:tcPr>
            <w:tcW w:w="576" w:type="dxa"/>
          </w:tcPr>
          <w:p w14:paraId="4B00C2F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06D6147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7A88444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93%</w:t>
            </w:r>
          </w:p>
        </w:tc>
        <w:tc>
          <w:tcPr>
            <w:tcW w:w="576" w:type="dxa"/>
          </w:tcPr>
          <w:p w14:paraId="629339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83%</w:t>
            </w:r>
          </w:p>
        </w:tc>
        <w:tc>
          <w:tcPr>
            <w:tcW w:w="576" w:type="dxa"/>
          </w:tcPr>
          <w:p w14:paraId="48AE37F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  <w:tc>
          <w:tcPr>
            <w:tcW w:w="576" w:type="dxa"/>
          </w:tcPr>
          <w:p w14:paraId="70902BA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  <w:tc>
          <w:tcPr>
            <w:tcW w:w="576" w:type="dxa"/>
          </w:tcPr>
          <w:p w14:paraId="54A65CD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62%</w:t>
            </w:r>
          </w:p>
        </w:tc>
        <w:tc>
          <w:tcPr>
            <w:tcW w:w="576" w:type="dxa"/>
          </w:tcPr>
          <w:p w14:paraId="03C39E5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96%</w:t>
            </w:r>
          </w:p>
        </w:tc>
        <w:tc>
          <w:tcPr>
            <w:tcW w:w="576" w:type="dxa"/>
          </w:tcPr>
          <w:p w14:paraId="0EA1E4E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83%</w:t>
            </w:r>
          </w:p>
        </w:tc>
        <w:tc>
          <w:tcPr>
            <w:tcW w:w="576" w:type="dxa"/>
          </w:tcPr>
          <w:p w14:paraId="4A95B96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92%</w:t>
            </w:r>
          </w:p>
        </w:tc>
        <w:tc>
          <w:tcPr>
            <w:tcW w:w="576" w:type="dxa"/>
          </w:tcPr>
          <w:p w14:paraId="60E500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83%</w:t>
            </w:r>
          </w:p>
        </w:tc>
        <w:tc>
          <w:tcPr>
            <w:tcW w:w="576" w:type="dxa"/>
          </w:tcPr>
          <w:p w14:paraId="2694816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  <w:tc>
          <w:tcPr>
            <w:tcW w:w="576" w:type="dxa"/>
          </w:tcPr>
          <w:p w14:paraId="50FCDA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96%</w:t>
            </w:r>
          </w:p>
        </w:tc>
        <w:tc>
          <w:tcPr>
            <w:tcW w:w="576" w:type="dxa"/>
          </w:tcPr>
          <w:p w14:paraId="2C987A1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76%</w:t>
            </w:r>
          </w:p>
        </w:tc>
      </w:tr>
      <w:tr w14:paraId="5EB49F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2312026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聚类3</w:t>
            </w:r>
          </w:p>
        </w:tc>
        <w:tc>
          <w:tcPr>
            <w:tcW w:w="576" w:type="dxa"/>
          </w:tcPr>
          <w:p w14:paraId="765C58E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3A80A9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52%</w:t>
            </w:r>
          </w:p>
        </w:tc>
        <w:tc>
          <w:tcPr>
            <w:tcW w:w="576" w:type="dxa"/>
          </w:tcPr>
          <w:p w14:paraId="7EE76A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73%</w:t>
            </w:r>
          </w:p>
        </w:tc>
        <w:tc>
          <w:tcPr>
            <w:tcW w:w="576" w:type="dxa"/>
          </w:tcPr>
          <w:p w14:paraId="75AC537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85%</w:t>
            </w:r>
          </w:p>
        </w:tc>
        <w:tc>
          <w:tcPr>
            <w:tcW w:w="576" w:type="dxa"/>
          </w:tcPr>
          <w:p w14:paraId="12EA07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7A7062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48%</w:t>
            </w:r>
          </w:p>
        </w:tc>
        <w:tc>
          <w:tcPr>
            <w:tcW w:w="576" w:type="dxa"/>
          </w:tcPr>
          <w:p w14:paraId="3553733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  <w:tc>
          <w:tcPr>
            <w:tcW w:w="576" w:type="dxa"/>
          </w:tcPr>
          <w:p w14:paraId="1A43F1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84%</w:t>
            </w:r>
          </w:p>
        </w:tc>
        <w:tc>
          <w:tcPr>
            <w:tcW w:w="576" w:type="dxa"/>
          </w:tcPr>
          <w:p w14:paraId="30F0DB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  <w:tc>
          <w:tcPr>
            <w:tcW w:w="576" w:type="dxa"/>
          </w:tcPr>
          <w:p w14:paraId="12DDCFE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75%</w:t>
            </w:r>
          </w:p>
        </w:tc>
        <w:tc>
          <w:tcPr>
            <w:tcW w:w="576" w:type="dxa"/>
          </w:tcPr>
          <w:p w14:paraId="7ECA4B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90%</w:t>
            </w:r>
          </w:p>
        </w:tc>
        <w:tc>
          <w:tcPr>
            <w:tcW w:w="576" w:type="dxa"/>
          </w:tcPr>
          <w:p w14:paraId="0407695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44%</w:t>
            </w:r>
          </w:p>
        </w:tc>
        <w:tc>
          <w:tcPr>
            <w:tcW w:w="576" w:type="dxa"/>
          </w:tcPr>
          <w:p w14:paraId="6FBBBBA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88%</w:t>
            </w:r>
          </w:p>
        </w:tc>
        <w:tc>
          <w:tcPr>
            <w:tcW w:w="576" w:type="dxa"/>
          </w:tcPr>
          <w:p w14:paraId="48F6DE4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55%</w:t>
            </w:r>
          </w:p>
        </w:tc>
      </w:tr>
      <w:tr w14:paraId="7ABB3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0140408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聚类4</w:t>
            </w:r>
          </w:p>
        </w:tc>
        <w:tc>
          <w:tcPr>
            <w:tcW w:w="576" w:type="dxa"/>
          </w:tcPr>
          <w:p w14:paraId="2A1C591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01C936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314937B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646A81D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5%</w:t>
            </w:r>
          </w:p>
        </w:tc>
        <w:tc>
          <w:tcPr>
            <w:tcW w:w="576" w:type="dxa"/>
          </w:tcPr>
          <w:p w14:paraId="3C7AB40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03EB72F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525138C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01FD5D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6AADA28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3B9334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2EDC4D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219EFF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1D1F91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  <w:tc>
          <w:tcPr>
            <w:tcW w:w="576" w:type="dxa"/>
          </w:tcPr>
          <w:p w14:paraId="0B85FB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</w:tr>
      <w:tr w14:paraId="11985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6E81EC0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聚类5</w:t>
            </w:r>
          </w:p>
        </w:tc>
        <w:tc>
          <w:tcPr>
            <w:tcW w:w="576" w:type="dxa"/>
          </w:tcPr>
          <w:p w14:paraId="2312205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  <w:tc>
          <w:tcPr>
            <w:tcW w:w="576" w:type="dxa"/>
          </w:tcPr>
          <w:p w14:paraId="6F65DD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32A0D4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22F7F2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  <w:tc>
          <w:tcPr>
            <w:tcW w:w="576" w:type="dxa"/>
          </w:tcPr>
          <w:p w14:paraId="31A38D7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13FE268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2F9415B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49C35D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  <w:tc>
          <w:tcPr>
            <w:tcW w:w="576" w:type="dxa"/>
          </w:tcPr>
          <w:p w14:paraId="0F69899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78553D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272D1FE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22A754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5146D0D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  <w:tc>
          <w:tcPr>
            <w:tcW w:w="576" w:type="dxa"/>
          </w:tcPr>
          <w:p w14:paraId="28BD2AC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32%</w:t>
            </w:r>
          </w:p>
        </w:tc>
      </w:tr>
      <w:tr w14:paraId="558EF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24168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聚类6</w:t>
            </w:r>
          </w:p>
        </w:tc>
        <w:tc>
          <w:tcPr>
            <w:tcW w:w="576" w:type="dxa"/>
          </w:tcPr>
          <w:p w14:paraId="46E0A0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55A7068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67F9F1C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31612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63D0CF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7CFB0FC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470429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79F9AE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2328D09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  <w:tc>
          <w:tcPr>
            <w:tcW w:w="576" w:type="dxa"/>
          </w:tcPr>
          <w:p w14:paraId="474819A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401039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3EF5E26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7C7FFB1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214E2B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46%</w:t>
            </w:r>
          </w:p>
        </w:tc>
      </w:tr>
      <w:tr w14:paraId="583FBF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1735CCF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聚类7</w:t>
            </w:r>
          </w:p>
        </w:tc>
        <w:tc>
          <w:tcPr>
            <w:tcW w:w="576" w:type="dxa"/>
          </w:tcPr>
          <w:p w14:paraId="002AD4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13%</w:t>
            </w:r>
          </w:p>
        </w:tc>
        <w:tc>
          <w:tcPr>
            <w:tcW w:w="576" w:type="dxa"/>
          </w:tcPr>
          <w:p w14:paraId="17C7BE1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97%</w:t>
            </w:r>
          </w:p>
        </w:tc>
        <w:tc>
          <w:tcPr>
            <w:tcW w:w="576" w:type="dxa"/>
          </w:tcPr>
          <w:p w14:paraId="233A5B5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70%</w:t>
            </w:r>
          </w:p>
        </w:tc>
        <w:tc>
          <w:tcPr>
            <w:tcW w:w="576" w:type="dxa"/>
          </w:tcPr>
          <w:p w14:paraId="2AD36F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44%</w:t>
            </w:r>
          </w:p>
        </w:tc>
        <w:tc>
          <w:tcPr>
            <w:tcW w:w="576" w:type="dxa"/>
          </w:tcPr>
          <w:p w14:paraId="257965D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14%</w:t>
            </w:r>
          </w:p>
        </w:tc>
        <w:tc>
          <w:tcPr>
            <w:tcW w:w="576" w:type="dxa"/>
          </w:tcPr>
          <w:p w14:paraId="0E4F12E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  <w:tc>
          <w:tcPr>
            <w:tcW w:w="576" w:type="dxa"/>
          </w:tcPr>
          <w:p w14:paraId="0A5F11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  <w:tc>
          <w:tcPr>
            <w:tcW w:w="576" w:type="dxa"/>
          </w:tcPr>
          <w:p w14:paraId="4261EA8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79%</w:t>
            </w:r>
          </w:p>
        </w:tc>
        <w:tc>
          <w:tcPr>
            <w:tcW w:w="576" w:type="dxa"/>
          </w:tcPr>
          <w:p w14:paraId="7E60E20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28E3C4F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  <w:tc>
          <w:tcPr>
            <w:tcW w:w="576" w:type="dxa"/>
          </w:tcPr>
          <w:p w14:paraId="1EE4C5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  <w:tc>
          <w:tcPr>
            <w:tcW w:w="576" w:type="dxa"/>
          </w:tcPr>
          <w:p w14:paraId="0071A65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  <w:tc>
          <w:tcPr>
            <w:tcW w:w="576" w:type="dxa"/>
          </w:tcPr>
          <w:p w14:paraId="19D66A9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  <w:tc>
          <w:tcPr>
            <w:tcW w:w="576" w:type="dxa"/>
          </w:tcPr>
          <w:p w14:paraId="1608CB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0E9CD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73E5EF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聚类8</w:t>
            </w:r>
          </w:p>
        </w:tc>
        <w:tc>
          <w:tcPr>
            <w:tcW w:w="576" w:type="dxa"/>
          </w:tcPr>
          <w:p w14:paraId="185482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15149A1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631A83C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65BEF7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3E823E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4E6A835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59742D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2812B2A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0%</w:t>
            </w:r>
          </w:p>
        </w:tc>
        <w:tc>
          <w:tcPr>
            <w:tcW w:w="576" w:type="dxa"/>
          </w:tcPr>
          <w:p w14:paraId="2034C7F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7ECB37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37C251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445804A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7173685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15B0921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  <w:tr w14:paraId="781942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6" w:type="dxa"/>
          </w:tcPr>
          <w:p w14:paraId="4B0303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聚类9</w:t>
            </w:r>
          </w:p>
        </w:tc>
        <w:tc>
          <w:tcPr>
            <w:tcW w:w="576" w:type="dxa"/>
          </w:tcPr>
          <w:p w14:paraId="33DF0D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6%</w:t>
            </w:r>
          </w:p>
        </w:tc>
        <w:tc>
          <w:tcPr>
            <w:tcW w:w="576" w:type="dxa"/>
          </w:tcPr>
          <w:p w14:paraId="4530DE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4%</w:t>
            </w:r>
          </w:p>
        </w:tc>
        <w:tc>
          <w:tcPr>
            <w:tcW w:w="576" w:type="dxa"/>
          </w:tcPr>
          <w:p w14:paraId="37CD340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02F857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2%</w:t>
            </w:r>
          </w:p>
        </w:tc>
        <w:tc>
          <w:tcPr>
            <w:tcW w:w="576" w:type="dxa"/>
          </w:tcPr>
          <w:p w14:paraId="5E644F0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7B8E080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1%</w:t>
            </w:r>
          </w:p>
        </w:tc>
        <w:tc>
          <w:tcPr>
            <w:tcW w:w="576" w:type="dxa"/>
          </w:tcPr>
          <w:p w14:paraId="0967908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  <w:tc>
          <w:tcPr>
            <w:tcW w:w="576" w:type="dxa"/>
          </w:tcPr>
          <w:p w14:paraId="4B8C9D8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3%</w:t>
            </w:r>
          </w:p>
        </w:tc>
        <w:tc>
          <w:tcPr>
            <w:tcW w:w="576" w:type="dxa"/>
          </w:tcPr>
          <w:p w14:paraId="2F601E5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  <w:tc>
          <w:tcPr>
            <w:tcW w:w="576" w:type="dxa"/>
          </w:tcPr>
          <w:p w14:paraId="72E021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  <w:tc>
          <w:tcPr>
            <w:tcW w:w="576" w:type="dxa"/>
          </w:tcPr>
          <w:p w14:paraId="13463D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28%</w:t>
            </w:r>
          </w:p>
        </w:tc>
        <w:tc>
          <w:tcPr>
            <w:tcW w:w="576" w:type="dxa"/>
          </w:tcPr>
          <w:p w14:paraId="71DC13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33%</w:t>
            </w:r>
          </w:p>
        </w:tc>
        <w:tc>
          <w:tcPr>
            <w:tcW w:w="576" w:type="dxa"/>
          </w:tcPr>
          <w:p w14:paraId="5662A8D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  <w:tc>
          <w:tcPr>
            <w:tcW w:w="576" w:type="dxa"/>
          </w:tcPr>
          <w:p w14:paraId="485BE0F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100%</w:t>
            </w:r>
          </w:p>
        </w:tc>
      </w:tr>
    </w:tbl>
    <w:p w14:paraId="5D29AF8A">
      <w:pPr>
        <w:jc w:val="center"/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  <w:b/>
        </w:rPr>
        <w:t>调味品销售额分组占比（本类别中有销售额分组的店数/本类别的总店数）</w:t>
      </w:r>
    </w:p>
    <w:p w14:paraId="25842D93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聚类0的菜系和餐厅档次分布：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4B57E1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4B46A9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57D74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3C2706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1272C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80E52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6ECFB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76BB632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21%</w:t>
            </w:r>
          </w:p>
        </w:tc>
      </w:tr>
      <w:tr w14:paraId="0E0A7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490DA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97D3D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A4京鲁菜</w:t>
            </w:r>
          </w:p>
        </w:tc>
        <w:tc>
          <w:tcPr>
            <w:tcW w:w="2880" w:type="dxa"/>
          </w:tcPr>
          <w:p w14:paraId="31714DE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21FF69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86C82A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EF4924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2C98C4B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10%</w:t>
            </w:r>
          </w:p>
        </w:tc>
      </w:tr>
      <w:tr w14:paraId="38B53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4B2463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0FA7417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0F79C19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117005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FCCFA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4DF3BA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7D3D534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22AF7378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A13CCF3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聚类1的菜系和餐厅档次分布：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3F06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862AB2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095D12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EBD44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760EE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45FEA0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4D3975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A5湘菜</w:t>
            </w:r>
          </w:p>
        </w:tc>
        <w:tc>
          <w:tcPr>
            <w:tcW w:w="2880" w:type="dxa"/>
          </w:tcPr>
          <w:p w14:paraId="1F8226A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20%</w:t>
            </w:r>
          </w:p>
        </w:tc>
      </w:tr>
      <w:tr w14:paraId="196BB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64C7C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2E53A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0A60420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3C2D0E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061E5A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E79BA0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0AC091E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01C81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5BFF2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0A667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405843E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63%</w:t>
            </w:r>
          </w:p>
        </w:tc>
      </w:tr>
      <w:tr w14:paraId="64219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27E64D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2B893A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1186D97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37%</w:t>
            </w:r>
          </w:p>
        </w:tc>
      </w:tr>
    </w:tbl>
    <w:p w14:paraId="4D602692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7640DEB5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聚类2的菜系和餐厅档次分布：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3ADCD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0" w:type="dxa"/>
          </w:tcPr>
          <w:p w14:paraId="59427B5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69708B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A045D9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6821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4F3AF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DBA20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9503A0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4A8AA3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550F0E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54F003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2C4B386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16%</w:t>
            </w:r>
          </w:p>
        </w:tc>
      </w:tr>
      <w:tr w14:paraId="631E8C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31933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82FD2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72D89E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5C67B6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16797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E8B326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3F43E7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74%</w:t>
            </w:r>
          </w:p>
        </w:tc>
      </w:tr>
      <w:tr w14:paraId="006DC1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783384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058E8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060B018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26%</w:t>
            </w:r>
          </w:p>
        </w:tc>
      </w:tr>
    </w:tbl>
    <w:p w14:paraId="0F33AFDA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3A4C6D94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聚类3的菜系和餐厅档次分布：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54FA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32F31B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22BA23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601BA0E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7B2B18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358938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EA5DC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2E205A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19%</w:t>
            </w:r>
          </w:p>
        </w:tc>
      </w:tr>
      <w:tr w14:paraId="7E70B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12CD5C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0186BE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19D5A89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5B23B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FE3F15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1C3804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7CA9119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12%</w:t>
            </w:r>
          </w:p>
        </w:tc>
      </w:tr>
      <w:tr w14:paraId="7B341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4B2D53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6BA31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3711FFC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78%</w:t>
            </w:r>
          </w:p>
        </w:tc>
      </w:tr>
      <w:tr w14:paraId="4B8844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079D3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9B8859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1F6A9DD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22%</w:t>
            </w:r>
          </w:p>
        </w:tc>
      </w:tr>
    </w:tbl>
    <w:p w14:paraId="0144B376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60E01AA7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聚类4的菜系和餐厅档次分布：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67C8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ED9DB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88904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61CBD4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D772E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1332C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91390E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33DFA4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51%</w:t>
            </w:r>
          </w:p>
        </w:tc>
      </w:tr>
      <w:tr w14:paraId="7CF7A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096EA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014DD0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3316F5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661D2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0837F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6EBAF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60D55BF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3FE87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ECDC4D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B4521B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288DA9D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59%</w:t>
            </w:r>
          </w:p>
        </w:tc>
      </w:tr>
      <w:tr w14:paraId="0A8D8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5FF826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47521AE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45F6543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41%</w:t>
            </w:r>
          </w:p>
        </w:tc>
      </w:tr>
    </w:tbl>
    <w:p w14:paraId="23E86D4C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1C931DA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聚类5的菜系和餐厅档次分布：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5060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B109BB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C2CB9C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41AE5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561C3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3D7D18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86957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5DC3CAA3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30%</w:t>
            </w:r>
          </w:p>
        </w:tc>
      </w:tr>
      <w:tr w14:paraId="0AC0B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D39D2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9BA85D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6FD811A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5FA4C5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1ED5E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EEDFC3D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B大而全</w:t>
            </w:r>
          </w:p>
        </w:tc>
        <w:tc>
          <w:tcPr>
            <w:tcW w:w="2880" w:type="dxa"/>
          </w:tcPr>
          <w:p w14:paraId="708E1A6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46106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8DB4E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36C87C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1CB5727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58%</w:t>
            </w:r>
          </w:p>
        </w:tc>
      </w:tr>
      <w:tr w14:paraId="2C0CC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893F48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121E78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163D58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42%</w:t>
            </w:r>
          </w:p>
        </w:tc>
      </w:tr>
    </w:tbl>
    <w:p w14:paraId="538C64DC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2A44834E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聚类6的菜系和餐厅档次分布：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561EE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8BA8AE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12543A8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46C88E4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4A210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6854AA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83B5F3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2619E44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52%</w:t>
            </w:r>
          </w:p>
        </w:tc>
      </w:tr>
      <w:tr w14:paraId="3C2FF6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26154E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7286B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E火锅</w:t>
            </w:r>
          </w:p>
        </w:tc>
        <w:tc>
          <w:tcPr>
            <w:tcW w:w="2880" w:type="dxa"/>
          </w:tcPr>
          <w:p w14:paraId="32C8A74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23%</w:t>
            </w:r>
          </w:p>
        </w:tc>
      </w:tr>
      <w:tr w14:paraId="167F37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BFB3CA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5D74D7B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313FC85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8%</w:t>
            </w:r>
          </w:p>
        </w:tc>
      </w:tr>
      <w:tr w14:paraId="5122B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144AB0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52D10D4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AC8C5B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60%</w:t>
            </w:r>
          </w:p>
        </w:tc>
      </w:tr>
      <w:tr w14:paraId="5D7AC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EE2657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358FB83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A9CB12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40%</w:t>
            </w:r>
          </w:p>
        </w:tc>
      </w:tr>
    </w:tbl>
    <w:p w14:paraId="33297CB8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44FE72CB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聚类7的菜系和餐厅档次分布：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4DBCE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664292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608CEF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08C5774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3139D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836536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38E161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A6粤菜</w:t>
            </w:r>
          </w:p>
        </w:tc>
        <w:tc>
          <w:tcPr>
            <w:tcW w:w="2880" w:type="dxa"/>
          </w:tcPr>
          <w:p w14:paraId="43D8691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756DAD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3E4430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15D2FA4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9C34F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22D47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EE9615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37177B4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522F458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15%</w:t>
            </w:r>
          </w:p>
        </w:tc>
      </w:tr>
      <w:tr w14:paraId="24E58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526097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2968A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B7EAF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</w:tr>
      <w:tr w14:paraId="749818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E9BC26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A2D83D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38D7C56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36%</w:t>
            </w:r>
          </w:p>
        </w:tc>
      </w:tr>
    </w:tbl>
    <w:p w14:paraId="4EE5D6BB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77B32901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聚类8的菜系和餐厅档次分布：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4E2F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1402D3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7C709E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20C5DE5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548FA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FF5AB1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76FEF1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4E3BA41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50%</w:t>
            </w:r>
          </w:p>
        </w:tc>
      </w:tr>
      <w:tr w14:paraId="46A001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B30D3A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75A6F372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4000327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17%</w:t>
            </w:r>
          </w:p>
        </w:tc>
      </w:tr>
      <w:tr w14:paraId="72881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C656D2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6C0B93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028C6AC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9%</w:t>
            </w:r>
          </w:p>
        </w:tc>
      </w:tr>
      <w:tr w14:paraId="58055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7E1F8F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EE580C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43FCB24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66%</w:t>
            </w:r>
          </w:p>
        </w:tc>
      </w:tr>
      <w:tr w14:paraId="73E6C6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E556796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234A658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4A0E39B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34%</w:t>
            </w:r>
          </w:p>
        </w:tc>
      </w:tr>
    </w:tbl>
    <w:p w14:paraId="3965A866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5A236E13">
      <w:pPr>
        <w:rPr>
          <w:rFonts w:hint="eastAsia" w:ascii="方正FW筑紫明朝 简 M" w:hAnsi="方正FW筑紫明朝 简 M" w:eastAsia="方正FW筑紫明朝 简 M" w:cs="方正FW筑紫明朝 简 M"/>
        </w:rPr>
      </w:pPr>
      <w:r>
        <w:rPr>
          <w:rFonts w:hint="eastAsia" w:ascii="方正FW筑紫明朝 简 M" w:hAnsi="方正FW筑紫明朝 简 M" w:eastAsia="方正FW筑紫明朝 简 M" w:cs="方正FW筑紫明朝 简 M"/>
        </w:rPr>
        <w:br w:type="textWrapping"/>
      </w:r>
      <w:r>
        <w:rPr>
          <w:rFonts w:hint="eastAsia" w:ascii="方正FW筑紫明朝 简 M" w:hAnsi="方正FW筑紫明朝 简 M" w:eastAsia="方正FW筑紫明朝 简 M" w:cs="方正FW筑紫明朝 简 M"/>
        </w:rPr>
        <w:t>聚类9的菜系和餐厅档次分布：</w:t>
      </w:r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124A87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F18D46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类型</w:t>
            </w:r>
          </w:p>
        </w:tc>
        <w:tc>
          <w:tcPr>
            <w:tcW w:w="2880" w:type="dxa"/>
          </w:tcPr>
          <w:p w14:paraId="0D577907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名称</w:t>
            </w:r>
          </w:p>
        </w:tc>
        <w:tc>
          <w:tcPr>
            <w:tcW w:w="2880" w:type="dxa"/>
          </w:tcPr>
          <w:p w14:paraId="72B492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  <w:b/>
              </w:rPr>
              <w:t>占比</w:t>
            </w:r>
          </w:p>
        </w:tc>
      </w:tr>
      <w:tr w14:paraId="05DF78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CD36F6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6C808971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C中式快餐</w:t>
            </w:r>
          </w:p>
        </w:tc>
        <w:tc>
          <w:tcPr>
            <w:tcW w:w="2880" w:type="dxa"/>
          </w:tcPr>
          <w:p w14:paraId="1FD1BDFE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64%</w:t>
            </w:r>
          </w:p>
        </w:tc>
      </w:tr>
      <w:tr w14:paraId="10C12E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B28052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2DE257C0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D单品店</w:t>
            </w:r>
          </w:p>
        </w:tc>
        <w:tc>
          <w:tcPr>
            <w:tcW w:w="2880" w:type="dxa"/>
          </w:tcPr>
          <w:p w14:paraId="2105B5FF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18%</w:t>
            </w:r>
          </w:p>
        </w:tc>
      </w:tr>
      <w:tr w14:paraId="22865B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0A934FF9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菜系</w:t>
            </w:r>
          </w:p>
        </w:tc>
        <w:tc>
          <w:tcPr>
            <w:tcW w:w="2880" w:type="dxa"/>
          </w:tcPr>
          <w:p w14:paraId="497F34B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A1川菜</w:t>
            </w:r>
          </w:p>
        </w:tc>
        <w:tc>
          <w:tcPr>
            <w:tcW w:w="2880" w:type="dxa"/>
          </w:tcPr>
          <w:p w14:paraId="5BE1B22C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7%</w:t>
            </w:r>
          </w:p>
        </w:tc>
      </w:tr>
      <w:tr w14:paraId="01EE7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954A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6715AB8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大众</w:t>
            </w:r>
          </w:p>
        </w:tc>
        <w:tc>
          <w:tcPr>
            <w:tcW w:w="2880" w:type="dxa"/>
          </w:tcPr>
          <w:p w14:paraId="14B3F47A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75%</w:t>
            </w:r>
          </w:p>
        </w:tc>
      </w:tr>
      <w:tr w14:paraId="57B89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65B1808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餐厅档次</w:t>
            </w:r>
          </w:p>
        </w:tc>
        <w:tc>
          <w:tcPr>
            <w:tcW w:w="2880" w:type="dxa"/>
          </w:tcPr>
          <w:p w14:paraId="783B3115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中高档</w:t>
            </w:r>
          </w:p>
        </w:tc>
        <w:tc>
          <w:tcPr>
            <w:tcW w:w="2880" w:type="dxa"/>
          </w:tcPr>
          <w:p w14:paraId="64E23504">
            <w:pPr>
              <w:spacing w:after="0" w:line="240" w:lineRule="auto"/>
              <w:jc w:val="center"/>
              <w:rPr>
                <w:rFonts w:hint="eastAsia" w:ascii="方正FW筑紫明朝 简 M" w:hAnsi="方正FW筑紫明朝 简 M" w:eastAsia="方正FW筑紫明朝 简 M" w:cs="方正FW筑紫明朝 简 M"/>
              </w:rPr>
            </w:pPr>
            <w:r>
              <w:rPr>
                <w:rFonts w:hint="eastAsia" w:ascii="方正FW筑紫明朝 简 M" w:hAnsi="方正FW筑紫明朝 简 M" w:eastAsia="方正FW筑紫明朝 简 M" w:cs="方正FW筑紫明朝 简 M"/>
              </w:rPr>
              <w:t>25%</w:t>
            </w:r>
          </w:p>
        </w:tc>
      </w:tr>
    </w:tbl>
    <w:p w14:paraId="220BFE09">
      <w:pPr>
        <w:rPr>
          <w:rFonts w:hint="eastAsia" w:ascii="方正FW筑紫明朝 简 M" w:hAnsi="方正FW筑紫明朝 简 M" w:eastAsia="方正FW筑紫明朝 简 M" w:cs="方正FW筑紫明朝 简 M"/>
        </w:rPr>
      </w:pPr>
    </w:p>
    <w:p w14:paraId="0A59CADF">
      <w:pPr>
        <w:rPr>
          <w:rFonts w:hint="eastAsia" w:ascii="方正FW筑紫明朝 简 M" w:hAnsi="方正FW筑紫明朝 简 M" w:eastAsia="方正FW筑紫明朝 简 M" w:cs="方正FW筑紫明朝 简 M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Sans Normal">
    <w:panose1 w:val="00000500000000000000"/>
    <w:charset w:val="86"/>
    <w:family w:val="auto"/>
    <w:pitch w:val="default"/>
    <w:sig w:usb0="00000001" w:usb1="0A0F1810" w:usb2="00000016" w:usb3="00000000" w:csb0="00040001" w:csb1="00000000"/>
  </w:font>
  <w:font w:name="方正公文小标宋">
    <w:panose1 w:val="02000500000000000000"/>
    <w:charset w:val="86"/>
    <w:family w:val="auto"/>
    <w:pitch w:val="default"/>
    <w:sig w:usb0="A00002BF" w:usb1="38CF7CFA" w:usb2="00000016" w:usb3="00000000" w:csb0="00040001" w:csb1="00000000"/>
  </w:font>
  <w:font w:name="方正FW筑紫明朝 简 M">
    <w:panose1 w:val="02000600000000000000"/>
    <w:charset w:val="86"/>
    <w:family w:val="auto"/>
    <w:pitch w:val="default"/>
    <w:sig w:usb0="A00002BF" w:usb1="184F6CFA" w:usb2="00000012" w:usb3="00000000" w:csb0="00040001" w:csb1="00000000"/>
    <w:embedRegular r:id="rId1" w:fontKey="{0D954730-7237-43AF-B5CE-821076F1D0C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6A0D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qFormat="1"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2">
    <w:name w:val="Default Paragraph Font"/>
    <w:semiHidden/>
    <w:unhideWhenUsed/>
    <w:uiPriority w:val="1"/>
  </w:style>
  <w:style w:type="table" w:default="1" w:styleId="3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4"/>
    <w:unhideWhenUsed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uiPriority w:val="99"/>
    <w:pPr>
      <w:ind w:left="360" w:hanging="360"/>
      <w:contextualSpacing/>
    </w:pPr>
  </w:style>
  <w:style w:type="paragraph" w:styleId="28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1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3">
    <w:name w:val="Table Grid"/>
    <w:basedOn w:val="3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4">
    <w:name w:val="Light Shading"/>
    <w:basedOn w:val="3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5">
    <w:name w:val="Light Shading Accent 1"/>
    <w:basedOn w:val="3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6">
    <w:name w:val="Light Shading Accent 2"/>
    <w:basedOn w:val="3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7">
    <w:name w:val="Light Shading Accent 3"/>
    <w:basedOn w:val="3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8">
    <w:name w:val="Light Shading Accent 4"/>
    <w:basedOn w:val="3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39">
    <w:name w:val="Light Shading Accent 5"/>
    <w:basedOn w:val="3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Shading Accent 6"/>
    <w:basedOn w:val="3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1">
    <w:name w:val="Light List"/>
    <w:basedOn w:val="3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2">
    <w:name w:val="Light List Accent 1"/>
    <w:basedOn w:val="3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3">
    <w:name w:val="Light List Accent 2"/>
    <w:basedOn w:val="3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4">
    <w:name w:val="Light List Accent 3"/>
    <w:basedOn w:val="3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5">
    <w:name w:val="Light List Accent 4"/>
    <w:basedOn w:val="3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6">
    <w:name w:val="Light List Accent 5"/>
    <w:basedOn w:val="3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7">
    <w:name w:val="Light List Accent 6"/>
    <w:basedOn w:val="3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8">
    <w:name w:val="Light Grid"/>
    <w:basedOn w:val="3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49">
    <w:name w:val="Light Grid Accent 1"/>
    <w:basedOn w:val="3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0">
    <w:name w:val="Light Grid Accent 2"/>
    <w:basedOn w:val="3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1">
    <w:name w:val="Light Grid Accent 3"/>
    <w:basedOn w:val="3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2">
    <w:name w:val="Light Grid Accent 4"/>
    <w:basedOn w:val="3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3">
    <w:name w:val="Light Grid Accent 5"/>
    <w:basedOn w:val="3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4">
    <w:name w:val="Light Grid Accent 6"/>
    <w:basedOn w:val="3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5">
    <w:name w:val="Medium Shading 1"/>
    <w:basedOn w:val="3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6">
    <w:name w:val="Medium Shading 1 Accent 1"/>
    <w:basedOn w:val="3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2"/>
    <w:basedOn w:val="3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3"/>
    <w:basedOn w:val="3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4"/>
    <w:basedOn w:val="3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5"/>
    <w:basedOn w:val="3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6"/>
    <w:basedOn w:val="3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2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3">
    <w:name w:val="Medium Shading 2 Accent 1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2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3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4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5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6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List 1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0">
    <w:name w:val="Medium List 1 Accent 1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1">
    <w:name w:val="Medium List 1 Accent 2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2">
    <w:name w:val="Medium List 1 Accent 3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3">
    <w:name w:val="Medium List 1 Accent 4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4">
    <w:name w:val="Medium List 1 Accent 5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5">
    <w:name w:val="Medium List 1 Accent 6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6">
    <w:name w:val="Medium List 2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1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3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4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5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6"/>
    <w:basedOn w:val="3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Grid 1"/>
    <w:basedOn w:val="3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4">
    <w:name w:val="Medium Grid 1 Accent 1"/>
    <w:basedOn w:val="3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5">
    <w:name w:val="Medium Grid 1 Accent 2"/>
    <w:basedOn w:val="3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6">
    <w:name w:val="Medium Grid 1 Accent 3"/>
    <w:basedOn w:val="3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7">
    <w:name w:val="Medium Grid 1 Accent 4"/>
    <w:basedOn w:val="3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8">
    <w:name w:val="Medium Grid 1 Accent 5"/>
    <w:basedOn w:val="3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9">
    <w:name w:val="Medium Grid 1 Accent 6"/>
    <w:basedOn w:val="3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0">
    <w:name w:val="Medium Grid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1">
    <w:name w:val="Medium Grid 2 Accent 1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2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3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4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5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6"/>
    <w:basedOn w:val="3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3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8">
    <w:name w:val="Medium Grid 3 Accent 1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99">
    <w:name w:val="Medium Grid 3 Accent 2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0">
    <w:name w:val="Medium Grid 3 Accent 3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1">
    <w:name w:val="Medium Grid 3 Accent 4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2">
    <w:name w:val="Medium Grid 3 Accent 5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3">
    <w:name w:val="Medium Grid 3 Accent 6"/>
    <w:basedOn w:val="3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4">
    <w:name w:val="Dark List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5">
    <w:name w:val="Dark List Accent 1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6">
    <w:name w:val="Dark List Accent 2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7">
    <w:name w:val="Dark List Accent 3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8">
    <w:name w:val="Dark List Accent 4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09">
    <w:name w:val="Dark List Accent 5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0">
    <w:name w:val="Dark List Accent 6"/>
    <w:basedOn w:val="3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1">
    <w:name w:val="Colorful Shading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2">
    <w:name w:val="Colorful Shading Accent 1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2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3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5">
    <w:name w:val="Colorful Shading Accent 4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5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6"/>
    <w:basedOn w:val="3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List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9">
    <w:name w:val="Colorful List Accent 1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0">
    <w:name w:val="Colorful List Accent 2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1">
    <w:name w:val="Colorful List Accent 3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2">
    <w:name w:val="Colorful List Accent 4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3">
    <w:name w:val="Colorful List Accent 5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4">
    <w:name w:val="Colorful List Accent 6"/>
    <w:basedOn w:val="3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5">
    <w:name w:val="Colorful Grid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6">
    <w:name w:val="Colorful Grid Accent 1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7">
    <w:name w:val="Colorful Grid Accent 2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8">
    <w:name w:val="Colorful Grid Accent 3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9">
    <w:name w:val="Colorful Grid Accent 4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0">
    <w:name w:val="Colorful Grid Accent 5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1">
    <w:name w:val="Colorful Grid Accent 6"/>
    <w:basedOn w:val="3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3">
    <w:name w:val="Strong"/>
    <w:basedOn w:val="132"/>
    <w:qFormat/>
    <w:uiPriority w:val="22"/>
    <w:rPr>
      <w:b/>
      <w:bCs/>
    </w:rPr>
  </w:style>
  <w:style w:type="character" w:styleId="134">
    <w:name w:val="Emphasis"/>
    <w:basedOn w:val="132"/>
    <w:qFormat/>
    <w:uiPriority w:val="20"/>
    <w:rPr>
      <w:i/>
      <w:iCs/>
    </w:rPr>
  </w:style>
  <w:style w:type="character" w:customStyle="1" w:styleId="135">
    <w:name w:val="Header Char"/>
    <w:basedOn w:val="132"/>
    <w:link w:val="25"/>
    <w:uiPriority w:val="99"/>
  </w:style>
  <w:style w:type="character" w:customStyle="1" w:styleId="136">
    <w:name w:val="Footer Char"/>
    <w:basedOn w:val="132"/>
    <w:link w:val="24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32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32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32"/>
    <w:link w:val="5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32"/>
    <w:link w:val="31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32"/>
    <w:link w:val="2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32"/>
    <w:link w:val="19"/>
    <w:uiPriority w:val="99"/>
  </w:style>
  <w:style w:type="character" w:customStyle="1" w:styleId="145">
    <w:name w:val="Body Text 2 Char"/>
    <w:basedOn w:val="132"/>
    <w:link w:val="28"/>
    <w:uiPriority w:val="99"/>
  </w:style>
  <w:style w:type="character" w:customStyle="1" w:styleId="146">
    <w:name w:val="Body Text 3 Char"/>
    <w:basedOn w:val="132"/>
    <w:link w:val="17"/>
    <w:uiPriority w:val="99"/>
    <w:rPr>
      <w:sz w:val="16"/>
      <w:szCs w:val="16"/>
    </w:rPr>
  </w:style>
  <w:style w:type="character" w:customStyle="1" w:styleId="147">
    <w:name w:val="Macro Text Char"/>
    <w:basedOn w:val="132"/>
    <w:link w:val="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32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32"/>
    <w:link w:val="6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32"/>
    <w:link w:val="7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32"/>
    <w:link w:val="8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32"/>
    <w:link w:val="9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32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32"/>
    <w:link w:val="11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32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3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3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32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32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32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847</Words>
  <Characters>1131</Characters>
  <Lines>0</Lines>
  <Paragraphs>0</Paragraphs>
  <TotalTime>0</TotalTime>
  <ScaleCrop>false</ScaleCrop>
  <LinksUpToDate>false</LinksUpToDate>
  <CharactersWithSpaces>1147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子衿沃若</cp:lastModifiedBy>
  <dcterms:modified xsi:type="dcterms:W3CDTF">2025-02-11T08:06:38Z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eyJoZGlkIjoiMzEwNTM5NzYwMDRjMzkwZTVkZjY2ODkwMGIxNGU0OTUiLCJ1c2VySWQiOiI0OTQ3Nzg1OTIifQ==</vt:lpwstr>
  </property>
  <property fmtid="{D5CDD505-2E9C-101B-9397-08002B2CF9AE}" pid="3" name="KSOProductBuildVer">
    <vt:lpwstr>2052-12.1.0.19770</vt:lpwstr>
  </property>
  <property fmtid="{D5CDD505-2E9C-101B-9397-08002B2CF9AE}" pid="4" name="ICV">
    <vt:lpwstr>335CB088A7104F19B964DD0252967A60_12</vt:lpwstr>
  </property>
</Properties>
</file>